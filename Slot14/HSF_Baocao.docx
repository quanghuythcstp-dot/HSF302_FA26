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BDF" w:rsidRDefault="00DE1BDF">
      <w:pPr>
        <w:rPr>
          <w:rFonts w:cs="Times New Roman"/>
        </w:rPr>
      </w:pPr>
    </w:p>
    <w:p w:rsidR="00DE1BDF" w:rsidRDefault="00F46628">
      <w:pPr>
        <w:spacing w:after="80" w:line="300" w:lineRule="auto"/>
        <w:jc w:val="center"/>
        <w:rPr>
          <w:rFonts w:cs="Times New Roman"/>
          <w:b/>
          <w:color w:val="1F3F7A"/>
          <w:sz w:val="32"/>
          <w:szCs w:val="32"/>
          <w:lang w:val="vi-VN"/>
        </w:rPr>
      </w:pPr>
      <w:r>
        <w:rPr>
          <w:rFonts w:cs="Times New Roman"/>
          <w:b/>
          <w:color w:val="1F3F7A"/>
          <w:sz w:val="32"/>
          <w:szCs w:val="32"/>
          <w:lang w:val="vi-VN"/>
        </w:rPr>
        <w:t>TRƯỜNG ĐẠI HỌC FPT - BỘ MÔN KỸ THUẬT PHẦN MỀM</w:t>
      </w:r>
    </w:p>
    <w:p w:rsidR="00DE1BDF" w:rsidRDefault="00DE1BDF">
      <w:pPr>
        <w:spacing w:after="80" w:line="300" w:lineRule="auto"/>
        <w:jc w:val="center"/>
        <w:rPr>
          <w:rFonts w:cs="Times New Roman"/>
          <w:b/>
          <w:color w:val="1F3F7A"/>
          <w:sz w:val="28"/>
          <w:lang w:val="vi-VN"/>
        </w:rPr>
      </w:pPr>
    </w:p>
    <w:p w:rsidR="00DE1BDF" w:rsidRDefault="00F46628">
      <w:pPr>
        <w:spacing w:after="0" w:line="300" w:lineRule="auto"/>
        <w:jc w:val="center"/>
        <w:rPr>
          <w:rFonts w:cs="Times New Roman"/>
          <w:b/>
          <w:color w:val="555555"/>
          <w:lang w:val="vi-VN"/>
        </w:rPr>
      </w:pPr>
      <w:r>
        <w:rPr>
          <w:rFonts w:cs="Times New Roman"/>
          <w:b/>
          <w:color w:val="555555"/>
          <w:lang w:val="vi-VN"/>
        </w:rPr>
        <w:t>MÔN HỌC: HSF302 - LẬP TRÌNH VỚI SPRING BOOT &amp; HỆ SINH THÁI JAVA</w:t>
      </w:r>
    </w:p>
    <w:p w:rsidR="00DE1BDF" w:rsidRDefault="00DE1BDF">
      <w:pPr>
        <w:spacing w:after="0" w:line="300" w:lineRule="auto"/>
        <w:jc w:val="center"/>
        <w:rPr>
          <w:rFonts w:cs="Times New Roman"/>
          <w:b/>
          <w:color w:val="555555"/>
          <w:lang w:val="vi-VN"/>
        </w:rPr>
      </w:pPr>
    </w:p>
    <w:p w:rsidR="00DE1BDF" w:rsidRDefault="00DE1BDF">
      <w:pPr>
        <w:spacing w:beforeLines="16" w:before="38" w:after="540" w:line="300" w:lineRule="auto"/>
        <w:jc w:val="center"/>
        <w:rPr>
          <w:rFonts w:cs="Times New Roman"/>
          <w:b/>
          <w:color w:val="555555"/>
          <w:lang w:val="vi-VN"/>
        </w:rPr>
      </w:pPr>
    </w:p>
    <w:p w:rsidR="00DE1BDF" w:rsidRDefault="00F46628">
      <w:pPr>
        <w:spacing w:after="0" w:line="300" w:lineRule="auto"/>
        <w:jc w:val="center"/>
        <w:rPr>
          <w:rFonts w:cs="Times New Roman"/>
          <w:b/>
          <w:color w:val="1F3F7A"/>
          <w:sz w:val="48"/>
          <w:lang w:val="vi-VN"/>
        </w:rPr>
      </w:pPr>
      <w:r>
        <w:rPr>
          <w:rFonts w:cs="Times New Roman"/>
          <w:b/>
          <w:color w:val="1F3F7A"/>
          <w:sz w:val="48"/>
          <w:lang w:val="vi-VN"/>
        </w:rPr>
        <w:t>BÁO CÁO THỰC HÀNH CHI TIẾT</w:t>
      </w:r>
    </w:p>
    <w:p w:rsidR="00DE1BDF" w:rsidRDefault="00DE1BDF">
      <w:pPr>
        <w:spacing w:after="0" w:line="300" w:lineRule="auto"/>
        <w:jc w:val="center"/>
        <w:rPr>
          <w:rFonts w:cs="Times New Roman"/>
          <w:b/>
          <w:color w:val="1F3F7A"/>
          <w:sz w:val="48"/>
          <w:lang w:val="vi-VN"/>
        </w:rPr>
      </w:pPr>
    </w:p>
    <w:p w:rsidR="00DE1BDF" w:rsidRDefault="00DE1BDF">
      <w:pPr>
        <w:spacing w:after="112" w:line="300" w:lineRule="auto"/>
        <w:jc w:val="center"/>
        <w:rPr>
          <w:rFonts w:cs="Times New Roman"/>
          <w:b/>
          <w:color w:val="1F3F7A"/>
          <w:sz w:val="48"/>
          <w:lang w:val="vi-VN"/>
        </w:rPr>
      </w:pPr>
    </w:p>
    <w:p w:rsidR="00DE1BDF" w:rsidRDefault="00F46628">
      <w:pPr>
        <w:spacing w:after="720" w:line="300" w:lineRule="auto"/>
        <w:jc w:val="center"/>
        <w:rPr>
          <w:rFonts w:cs="Times New Roman"/>
          <w:b/>
          <w:color w:val="2E75B6"/>
          <w:sz w:val="28"/>
          <w:lang w:val="vi-VN"/>
        </w:rPr>
      </w:pPr>
      <w:r>
        <w:rPr>
          <w:rFonts w:cs="Times New Roman"/>
          <w:b/>
          <w:color w:val="2E75B6"/>
          <w:sz w:val="28"/>
          <w:lang w:val="vi-VN"/>
        </w:rPr>
        <w:t>XÂY DỰNG ỨNG DỤNG QUẢN LÝ SINH VIÊN VỚI THYMELEAF, BEAN VALIDATION, LAYOUT DIALECT, BOOTSTRAP 5 OFFLINE VÀ SPRING DATA JPA</w:t>
      </w:r>
    </w:p>
    <w:p w:rsidR="00DE1BDF" w:rsidRDefault="00DE1BDF">
      <w:pPr>
        <w:spacing w:after="720" w:line="300" w:lineRule="auto"/>
        <w:jc w:val="center"/>
        <w:rPr>
          <w:rFonts w:cs="Times New Roman"/>
          <w:b/>
          <w:color w:val="2E75B6"/>
          <w:sz w:val="28"/>
          <w:lang w:val="vi-VN"/>
        </w:rPr>
      </w:pPr>
    </w:p>
    <w:p w:rsidR="00DE1BDF" w:rsidRPr="00360DF4" w:rsidRDefault="00F46628">
      <w:pPr>
        <w:spacing w:line="362" w:lineRule="auto"/>
        <w:ind w:right="2566"/>
        <w:rPr>
          <w:rFonts w:cs="Times New Roman"/>
          <w:b/>
          <w:bCs/>
          <w:spacing w:val="-16"/>
          <w:sz w:val="36"/>
          <w:szCs w:val="36"/>
          <w:lang w:val="vi-VN"/>
        </w:rPr>
      </w:pPr>
      <w:r w:rsidRPr="00360DF4">
        <w:rPr>
          <w:rFonts w:cs="Times New Roman"/>
          <w:b/>
          <w:bCs/>
          <w:spacing w:val="-16"/>
          <w:sz w:val="36"/>
          <w:szCs w:val="36"/>
          <w:u w:val="single"/>
          <w:lang w:val="vi-VN"/>
        </w:rPr>
        <w:t>Sinh</w:t>
      </w:r>
      <w:r w:rsidRPr="00360DF4">
        <w:rPr>
          <w:rFonts w:cs="Times New Roman"/>
          <w:b/>
          <w:bCs/>
          <w:spacing w:val="-12"/>
          <w:sz w:val="36"/>
          <w:szCs w:val="36"/>
          <w:u w:val="single"/>
          <w:lang w:val="vi-VN"/>
        </w:rPr>
        <w:t xml:space="preserve"> </w:t>
      </w:r>
      <w:r w:rsidRPr="00360DF4">
        <w:rPr>
          <w:rFonts w:cs="Times New Roman"/>
          <w:b/>
          <w:bCs/>
          <w:spacing w:val="-16"/>
          <w:sz w:val="36"/>
          <w:szCs w:val="36"/>
          <w:u w:val="single"/>
          <w:lang w:val="vi-VN"/>
        </w:rPr>
        <w:t>viên</w:t>
      </w:r>
      <w:r w:rsidRPr="00360DF4">
        <w:rPr>
          <w:rFonts w:cs="Times New Roman"/>
          <w:b/>
          <w:bCs/>
          <w:spacing w:val="-13"/>
          <w:sz w:val="36"/>
          <w:szCs w:val="36"/>
          <w:u w:val="single"/>
          <w:lang w:val="vi-VN"/>
        </w:rPr>
        <w:t xml:space="preserve"> </w:t>
      </w:r>
      <w:r w:rsidRPr="00360DF4">
        <w:rPr>
          <w:rFonts w:cs="Times New Roman"/>
          <w:b/>
          <w:bCs/>
          <w:spacing w:val="-16"/>
          <w:sz w:val="36"/>
          <w:szCs w:val="36"/>
          <w:u w:val="single"/>
          <w:lang w:val="vi-VN"/>
        </w:rPr>
        <w:t>thực</w:t>
      </w:r>
      <w:r w:rsidRPr="00360DF4">
        <w:rPr>
          <w:rFonts w:cs="Times New Roman"/>
          <w:b/>
          <w:bCs/>
          <w:spacing w:val="-6"/>
          <w:sz w:val="36"/>
          <w:szCs w:val="36"/>
          <w:u w:val="single"/>
          <w:lang w:val="vi-VN"/>
        </w:rPr>
        <w:t xml:space="preserve"> </w:t>
      </w:r>
      <w:r w:rsidRPr="00360DF4">
        <w:rPr>
          <w:rFonts w:cs="Times New Roman"/>
          <w:b/>
          <w:bCs/>
          <w:spacing w:val="-16"/>
          <w:sz w:val="36"/>
          <w:szCs w:val="36"/>
          <w:u w:val="single"/>
          <w:lang w:val="vi-VN"/>
        </w:rPr>
        <w:t>hiện</w:t>
      </w:r>
      <w:r w:rsidRPr="00360DF4">
        <w:rPr>
          <w:rFonts w:cs="Times New Roman"/>
          <w:b/>
          <w:bCs/>
          <w:spacing w:val="-12"/>
          <w:sz w:val="36"/>
          <w:szCs w:val="36"/>
          <w:lang w:val="vi-VN"/>
        </w:rPr>
        <w:t xml:space="preserve"> </w:t>
      </w:r>
      <w:r w:rsidRPr="00360DF4">
        <w:rPr>
          <w:rFonts w:cs="Times New Roman"/>
          <w:b/>
          <w:bCs/>
          <w:spacing w:val="-16"/>
          <w:sz w:val="36"/>
          <w:szCs w:val="36"/>
          <w:lang w:val="vi-VN"/>
        </w:rPr>
        <w:t>:</w:t>
      </w:r>
      <w:r w:rsidRPr="00360DF4">
        <w:rPr>
          <w:rFonts w:cs="Times New Roman"/>
          <w:b/>
          <w:bCs/>
          <w:spacing w:val="15"/>
          <w:sz w:val="36"/>
          <w:szCs w:val="36"/>
          <w:lang w:val="vi-VN"/>
        </w:rPr>
        <w:t xml:space="preserve"> </w:t>
      </w:r>
      <w:r w:rsidR="00360DF4" w:rsidRPr="00360DF4">
        <w:rPr>
          <w:rFonts w:cs="Times New Roman"/>
          <w:spacing w:val="-16"/>
          <w:sz w:val="36"/>
          <w:szCs w:val="36"/>
          <w:lang w:val="vi-VN"/>
        </w:rPr>
        <w:t>Tr</w:t>
      </w:r>
      <w:r w:rsidR="00360DF4">
        <w:rPr>
          <w:rFonts w:cs="Times New Roman"/>
          <w:spacing w:val="-16"/>
          <w:sz w:val="36"/>
          <w:szCs w:val="36"/>
          <w:lang w:val="vi-VN"/>
        </w:rPr>
        <w:t>ươn</w:t>
      </w:r>
      <w:r w:rsidR="00360DF4" w:rsidRPr="00360DF4">
        <w:rPr>
          <w:rFonts w:cs="Times New Roman"/>
          <w:spacing w:val="-16"/>
          <w:sz w:val="36"/>
          <w:szCs w:val="36"/>
          <w:lang w:val="vi-VN"/>
        </w:rPr>
        <w:t>g Quang Huy</w:t>
      </w:r>
      <w:r w:rsidR="00360DF4">
        <w:rPr>
          <w:rFonts w:cs="Times New Roman"/>
          <w:spacing w:val="-16"/>
          <w:sz w:val="36"/>
          <w:szCs w:val="36"/>
          <w:lang w:val="vi-VN"/>
        </w:rPr>
        <w:tab/>
      </w:r>
    </w:p>
    <w:p w:rsidR="00DE1BDF" w:rsidRPr="00360DF4" w:rsidRDefault="00F46628">
      <w:pPr>
        <w:spacing w:line="362" w:lineRule="auto"/>
        <w:ind w:right="2566"/>
        <w:rPr>
          <w:rFonts w:cs="Times New Roman"/>
          <w:b/>
          <w:bCs/>
          <w:w w:val="105"/>
          <w:sz w:val="36"/>
          <w:szCs w:val="36"/>
        </w:rPr>
      </w:pPr>
      <w:r w:rsidRPr="00360DF4">
        <w:rPr>
          <w:rFonts w:cs="Times New Roman"/>
          <w:b/>
          <w:bCs/>
          <w:w w:val="105"/>
          <w:sz w:val="36"/>
          <w:szCs w:val="36"/>
          <w:u w:val="single"/>
          <w:lang w:val="vi-VN"/>
        </w:rPr>
        <w:t>MSSV</w:t>
      </w:r>
      <w:r w:rsidRPr="00360DF4">
        <w:rPr>
          <w:rFonts w:cs="Times New Roman"/>
          <w:b/>
          <w:bCs/>
          <w:spacing w:val="-11"/>
          <w:w w:val="105"/>
          <w:sz w:val="36"/>
          <w:szCs w:val="36"/>
          <w:lang w:val="vi-VN"/>
        </w:rPr>
        <w:t xml:space="preserve"> </w:t>
      </w:r>
      <w:r w:rsidRPr="00360DF4">
        <w:rPr>
          <w:rFonts w:cs="Times New Roman"/>
          <w:b/>
          <w:bCs/>
          <w:w w:val="105"/>
          <w:sz w:val="36"/>
          <w:szCs w:val="36"/>
          <w:lang w:val="vi-VN"/>
        </w:rPr>
        <w:t>:</w:t>
      </w:r>
      <w:r w:rsidRPr="00360DF4">
        <w:rPr>
          <w:rFonts w:cs="Times New Roman"/>
          <w:b/>
          <w:bCs/>
          <w:spacing w:val="40"/>
          <w:w w:val="105"/>
          <w:sz w:val="36"/>
          <w:szCs w:val="36"/>
          <w:lang w:val="vi-VN"/>
        </w:rPr>
        <w:t xml:space="preserve"> </w:t>
      </w:r>
      <w:r w:rsidRPr="00360DF4">
        <w:rPr>
          <w:rFonts w:cs="Times New Roman"/>
          <w:w w:val="105"/>
          <w:sz w:val="36"/>
          <w:szCs w:val="36"/>
          <w:lang w:val="vi-VN"/>
        </w:rPr>
        <w:t>DE190</w:t>
      </w:r>
      <w:r w:rsidR="00360DF4">
        <w:rPr>
          <w:rFonts w:cs="Times New Roman"/>
          <w:w w:val="105"/>
          <w:sz w:val="36"/>
          <w:szCs w:val="36"/>
        </w:rPr>
        <w:t>381</w:t>
      </w:r>
    </w:p>
    <w:p w:rsidR="00DE1BDF" w:rsidRDefault="00F46628">
      <w:pPr>
        <w:spacing w:line="362" w:lineRule="auto"/>
        <w:ind w:right="2566"/>
        <w:rPr>
          <w:rFonts w:cs="Times New Roman"/>
          <w:b/>
          <w:bCs/>
          <w:w w:val="105"/>
          <w:sz w:val="36"/>
          <w:szCs w:val="36"/>
          <w:lang w:val="vi-VN"/>
        </w:rPr>
      </w:pPr>
      <w:r>
        <w:rPr>
          <w:rFonts w:cs="Times New Roman"/>
          <w:b/>
          <w:bCs/>
          <w:w w:val="105"/>
          <w:sz w:val="36"/>
          <w:szCs w:val="36"/>
          <w:u w:val="single"/>
          <w:lang w:val="vi-VN"/>
        </w:rPr>
        <w:t>Lớp</w:t>
      </w:r>
      <w:r>
        <w:rPr>
          <w:rFonts w:cs="Times New Roman"/>
          <w:b/>
          <w:bCs/>
          <w:w w:val="105"/>
          <w:sz w:val="36"/>
          <w:szCs w:val="36"/>
          <w:lang w:val="vi-VN"/>
        </w:rPr>
        <w:t xml:space="preserve">: </w:t>
      </w:r>
      <w:r>
        <w:rPr>
          <w:rFonts w:cs="Times New Roman"/>
          <w:w w:val="105"/>
          <w:sz w:val="36"/>
          <w:szCs w:val="36"/>
          <w:lang w:val="vi-VN"/>
        </w:rPr>
        <w:t>SE20B02</w:t>
      </w:r>
    </w:p>
    <w:p w:rsidR="00DE1BDF" w:rsidRDefault="00F46628">
      <w:pPr>
        <w:rPr>
          <w:rFonts w:cs="Times New Roman"/>
          <w:sz w:val="36"/>
          <w:szCs w:val="36"/>
          <w:lang w:val="vi-VN"/>
        </w:rPr>
      </w:pPr>
      <w:bookmarkStart w:id="0" w:name="_Toc10366"/>
      <w:bookmarkStart w:id="1" w:name="_Toc25227"/>
      <w:r w:rsidRPr="00360DF4">
        <w:rPr>
          <w:rFonts w:cs="Times New Roman"/>
          <w:b/>
          <w:bCs/>
          <w:sz w:val="36"/>
          <w:szCs w:val="36"/>
          <w:u w:val="single"/>
          <w:lang w:val="vi-VN"/>
        </w:rPr>
        <w:t>Giảng viên hướng dẫ</w:t>
      </w:r>
      <w:r w:rsidRPr="00360DF4">
        <w:rPr>
          <w:rFonts w:cs="Times New Roman"/>
          <w:sz w:val="36"/>
          <w:szCs w:val="36"/>
          <w:u w:val="single"/>
          <w:lang w:val="vi-VN"/>
        </w:rPr>
        <w:t>n</w:t>
      </w:r>
      <w:r w:rsidRPr="00360DF4">
        <w:rPr>
          <w:rFonts w:cs="Times New Roman"/>
          <w:sz w:val="36"/>
          <w:szCs w:val="36"/>
          <w:lang w:val="vi-VN"/>
        </w:rPr>
        <w:t xml:space="preserve">: </w:t>
      </w:r>
      <w:r>
        <w:rPr>
          <w:rFonts w:cs="Times New Roman"/>
          <w:sz w:val="36"/>
          <w:szCs w:val="36"/>
          <w:lang w:val="vi-VN"/>
        </w:rPr>
        <w:t>Lê Thị Bích Trà</w:t>
      </w:r>
      <w:bookmarkEnd w:id="0"/>
      <w:bookmarkEnd w:id="1"/>
    </w:p>
    <w:p w:rsidR="00DE1BDF" w:rsidRDefault="00DE1BDF">
      <w:pPr>
        <w:spacing w:after="720" w:line="300" w:lineRule="auto"/>
        <w:jc w:val="center"/>
        <w:rPr>
          <w:rFonts w:cs="Times New Roman"/>
          <w:b/>
          <w:color w:val="2E75B6"/>
          <w:sz w:val="28"/>
          <w:lang w:val="vi-VN"/>
        </w:rPr>
      </w:pPr>
    </w:p>
    <w:p w:rsidR="00DE1BDF" w:rsidRDefault="00F46628">
      <w:pPr>
        <w:rPr>
          <w:rFonts w:cs="Times New Roman"/>
          <w:b/>
          <w:color w:val="2E75B6"/>
          <w:sz w:val="28"/>
          <w:lang w:val="vi-VN"/>
        </w:rPr>
      </w:pPr>
      <w:r>
        <w:rPr>
          <w:rFonts w:cs="Times New Roman"/>
          <w:b/>
          <w:color w:val="2E75B6"/>
          <w:sz w:val="28"/>
          <w:lang w:val="vi-VN"/>
        </w:rPr>
        <w:br w:type="page"/>
      </w:r>
    </w:p>
    <w:p w:rsidR="00DE1BDF" w:rsidRDefault="00F46628">
      <w:pPr>
        <w:spacing w:after="451" w:line="300" w:lineRule="auto"/>
        <w:jc w:val="center"/>
        <w:rPr>
          <w:rFonts w:cs="Times New Roman"/>
          <w:b/>
          <w:color w:val="000000" w:themeColor="text1"/>
          <w:sz w:val="32"/>
          <w:szCs w:val="32"/>
          <w:lang w:val="vi-VN"/>
        </w:rPr>
      </w:pPr>
      <w:r>
        <w:rPr>
          <w:rFonts w:cs="Times New Roman"/>
          <w:b/>
          <w:color w:val="000000" w:themeColor="text1"/>
          <w:sz w:val="32"/>
          <w:szCs w:val="32"/>
          <w:lang w:val="vi-VN"/>
        </w:rPr>
        <w:lastRenderedPageBreak/>
        <w:t>Mục Lục</w:t>
      </w:r>
    </w:p>
    <w:p w:rsidR="005B1A09" w:rsidRDefault="00F46628">
      <w:pPr>
        <w:pStyle w:val="TOC1"/>
        <w:tabs>
          <w:tab w:val="left" w:pos="420"/>
          <w:tab w:val="right" w:leader="dot" w:pos="9117"/>
        </w:tabs>
        <w:rPr>
          <w:rFonts w:asciiTheme="minorHAnsi" w:eastAsiaTheme="minorEastAsia" w:hAnsiTheme="minorHAnsi"/>
          <w:noProof/>
          <w:sz w:val="22"/>
        </w:rPr>
      </w:pPr>
      <w:r>
        <w:rPr>
          <w:rFonts w:cs="Times New Roman"/>
          <w:b/>
          <w:color w:val="1F3F7A"/>
          <w:sz w:val="32"/>
          <w:lang w:val="vi-VN"/>
        </w:rPr>
        <w:fldChar w:fldCharType="begin"/>
      </w:r>
      <w:r>
        <w:rPr>
          <w:rFonts w:cs="Times New Roman"/>
          <w:b/>
          <w:color w:val="1F3F7A"/>
          <w:sz w:val="32"/>
          <w:lang w:val="vi-VN"/>
        </w:rPr>
        <w:instrText>TOC \o "1-9" \h \z</w:instrText>
      </w:r>
      <w:r>
        <w:rPr>
          <w:rFonts w:cs="Times New Roman"/>
          <w:b/>
          <w:color w:val="1F3F7A"/>
          <w:sz w:val="32"/>
          <w:lang w:val="vi-VN"/>
        </w:rPr>
        <w:fldChar w:fldCharType="separate"/>
      </w:r>
      <w:hyperlink w:anchor="_Toc244000307" w:history="1">
        <w:r w:rsidR="005B1A09" w:rsidRPr="008F552C">
          <w:rPr>
            <w:rStyle w:val="Hyperlink"/>
            <w:noProof/>
            <w:lang w:val="vi-VN"/>
          </w:rPr>
          <w:t>1.</w:t>
        </w:r>
        <w:r w:rsidR="005B1A09">
          <w:rPr>
            <w:rFonts w:asciiTheme="minorHAnsi" w:eastAsiaTheme="minorEastAsia" w:hAnsiTheme="minorHAnsi"/>
            <w:noProof/>
            <w:sz w:val="22"/>
          </w:rPr>
          <w:tab/>
        </w:r>
        <w:r w:rsidR="005B1A09" w:rsidRPr="008F552C">
          <w:rPr>
            <w:rStyle w:val="Hyperlink"/>
            <w:noProof/>
            <w:lang w:val="vi-VN"/>
          </w:rPr>
          <w:t>MỤC TIÊU VÀ TỔNG QUAN HỆ THỐNG</w:t>
        </w:r>
        <w:r w:rsidR="005B1A09">
          <w:rPr>
            <w:noProof/>
            <w:webHidden/>
          </w:rPr>
          <w:tab/>
        </w:r>
        <w:r w:rsidR="005B1A09">
          <w:rPr>
            <w:noProof/>
            <w:webHidden/>
          </w:rPr>
          <w:fldChar w:fldCharType="begin"/>
        </w:r>
        <w:r w:rsidR="005B1A09">
          <w:rPr>
            <w:noProof/>
            <w:webHidden/>
          </w:rPr>
          <w:instrText xml:space="preserve"> PAGEREF _Toc244000307 \h </w:instrText>
        </w:r>
        <w:r w:rsidR="005B1A09">
          <w:rPr>
            <w:noProof/>
            <w:webHidden/>
          </w:rPr>
        </w:r>
        <w:r w:rsidR="005B1A09">
          <w:rPr>
            <w:noProof/>
            <w:webHidden/>
          </w:rPr>
          <w:fldChar w:fldCharType="separate"/>
        </w:r>
        <w:r w:rsidR="005B1A09">
          <w:rPr>
            <w:noProof/>
            <w:webHidden/>
          </w:rPr>
          <w:t>4</w:t>
        </w:r>
        <w:r w:rsidR="005B1A09">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08" w:history="1">
        <w:r w:rsidRPr="008F552C">
          <w:rPr>
            <w:rStyle w:val="Hyperlink"/>
            <w:noProof/>
            <w:lang w:val="vi-VN"/>
          </w:rPr>
          <w:t>1.1.</w:t>
        </w:r>
        <w:r>
          <w:rPr>
            <w:rFonts w:asciiTheme="minorHAnsi" w:eastAsiaTheme="minorEastAsia" w:hAnsiTheme="minorHAnsi"/>
            <w:noProof/>
            <w:sz w:val="22"/>
          </w:rPr>
          <w:tab/>
        </w:r>
        <w:r w:rsidRPr="008F552C">
          <w:rPr>
            <w:rStyle w:val="Hyperlink"/>
            <w:noProof/>
            <w:lang w:val="vi-VN"/>
          </w:rPr>
          <w:t>Bối cảnh và Đặt vấn đề</w:t>
        </w:r>
        <w:r>
          <w:rPr>
            <w:noProof/>
            <w:webHidden/>
          </w:rPr>
          <w:tab/>
        </w:r>
        <w:r>
          <w:rPr>
            <w:noProof/>
            <w:webHidden/>
          </w:rPr>
          <w:fldChar w:fldCharType="begin"/>
        </w:r>
        <w:r>
          <w:rPr>
            <w:noProof/>
            <w:webHidden/>
          </w:rPr>
          <w:instrText xml:space="preserve"> PAGEREF _Toc244000308 \h </w:instrText>
        </w:r>
        <w:r>
          <w:rPr>
            <w:noProof/>
            <w:webHidden/>
          </w:rPr>
        </w:r>
        <w:r>
          <w:rPr>
            <w:noProof/>
            <w:webHidden/>
          </w:rPr>
          <w:fldChar w:fldCharType="separate"/>
        </w:r>
        <w:r>
          <w:rPr>
            <w:noProof/>
            <w:webHidden/>
          </w:rPr>
          <w:t>4</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09" w:history="1">
        <w:r w:rsidRPr="008F552C">
          <w:rPr>
            <w:rStyle w:val="Hyperlink"/>
            <w:noProof/>
            <w:lang w:val="vi-VN"/>
          </w:rPr>
          <w:t>1.2.</w:t>
        </w:r>
        <w:r>
          <w:rPr>
            <w:rFonts w:asciiTheme="minorHAnsi" w:eastAsiaTheme="minorEastAsia" w:hAnsiTheme="minorHAnsi"/>
            <w:noProof/>
            <w:sz w:val="22"/>
          </w:rPr>
          <w:tab/>
        </w:r>
        <w:r w:rsidRPr="008F552C">
          <w:rPr>
            <w:rStyle w:val="Hyperlink"/>
            <w:noProof/>
            <w:lang w:val="vi-VN"/>
          </w:rPr>
          <w:t>Mục tiêu học tập và Kỹ năng cần đạt</w:t>
        </w:r>
        <w:r>
          <w:rPr>
            <w:noProof/>
            <w:webHidden/>
          </w:rPr>
          <w:tab/>
        </w:r>
        <w:r>
          <w:rPr>
            <w:noProof/>
            <w:webHidden/>
          </w:rPr>
          <w:fldChar w:fldCharType="begin"/>
        </w:r>
        <w:r>
          <w:rPr>
            <w:noProof/>
            <w:webHidden/>
          </w:rPr>
          <w:instrText xml:space="preserve"> PAGEREF _Toc244000309 \h </w:instrText>
        </w:r>
        <w:r>
          <w:rPr>
            <w:noProof/>
            <w:webHidden/>
          </w:rPr>
        </w:r>
        <w:r>
          <w:rPr>
            <w:noProof/>
            <w:webHidden/>
          </w:rPr>
          <w:fldChar w:fldCharType="separate"/>
        </w:r>
        <w:r>
          <w:rPr>
            <w:noProof/>
            <w:webHidden/>
          </w:rPr>
          <w:t>4</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10" w:history="1">
        <w:r w:rsidRPr="008F552C">
          <w:rPr>
            <w:rStyle w:val="Hyperlink"/>
            <w:noProof/>
            <w:lang w:val="vi-VN"/>
          </w:rPr>
          <w:t>1.3.</w:t>
        </w:r>
        <w:r>
          <w:rPr>
            <w:rFonts w:asciiTheme="minorHAnsi" w:eastAsiaTheme="minorEastAsia" w:hAnsiTheme="minorHAnsi"/>
            <w:noProof/>
            <w:sz w:val="22"/>
          </w:rPr>
          <w:tab/>
        </w:r>
        <w:r w:rsidRPr="008F552C">
          <w:rPr>
            <w:rStyle w:val="Hyperlink"/>
            <w:noProof/>
            <w:lang w:val="vi-VN"/>
          </w:rPr>
          <w:t>Kiến trúc Hệ thống và Môi trường Triển khai</w:t>
        </w:r>
        <w:r>
          <w:rPr>
            <w:noProof/>
            <w:webHidden/>
          </w:rPr>
          <w:tab/>
        </w:r>
        <w:r>
          <w:rPr>
            <w:noProof/>
            <w:webHidden/>
          </w:rPr>
          <w:fldChar w:fldCharType="begin"/>
        </w:r>
        <w:r>
          <w:rPr>
            <w:noProof/>
            <w:webHidden/>
          </w:rPr>
          <w:instrText xml:space="preserve"> PAGEREF _Toc244000310 \h </w:instrText>
        </w:r>
        <w:r>
          <w:rPr>
            <w:noProof/>
            <w:webHidden/>
          </w:rPr>
        </w:r>
        <w:r>
          <w:rPr>
            <w:noProof/>
            <w:webHidden/>
          </w:rPr>
          <w:fldChar w:fldCharType="separate"/>
        </w:r>
        <w:r>
          <w:rPr>
            <w:noProof/>
            <w:webHidden/>
          </w:rPr>
          <w:t>4</w:t>
        </w:r>
        <w:r>
          <w:rPr>
            <w:noProof/>
            <w:webHidden/>
          </w:rPr>
          <w:fldChar w:fldCharType="end"/>
        </w:r>
      </w:hyperlink>
    </w:p>
    <w:p w:rsidR="005B1A09" w:rsidRDefault="005B1A09">
      <w:pPr>
        <w:pStyle w:val="TOC1"/>
        <w:tabs>
          <w:tab w:val="left" w:pos="420"/>
          <w:tab w:val="right" w:leader="dot" w:pos="9117"/>
        </w:tabs>
        <w:rPr>
          <w:rFonts w:asciiTheme="minorHAnsi" w:eastAsiaTheme="minorEastAsia" w:hAnsiTheme="minorHAnsi"/>
          <w:noProof/>
          <w:sz w:val="22"/>
        </w:rPr>
      </w:pPr>
      <w:hyperlink w:anchor="_Toc244000311" w:history="1">
        <w:r w:rsidRPr="008F552C">
          <w:rPr>
            <w:rStyle w:val="Hyperlink"/>
            <w:noProof/>
            <w:lang w:val="vi-VN"/>
          </w:rPr>
          <w:t>2.</w:t>
        </w:r>
        <w:r>
          <w:rPr>
            <w:rFonts w:asciiTheme="minorHAnsi" w:eastAsiaTheme="minorEastAsia" w:hAnsiTheme="minorHAnsi"/>
            <w:noProof/>
            <w:sz w:val="22"/>
          </w:rPr>
          <w:tab/>
        </w:r>
        <w:r w:rsidRPr="008F552C">
          <w:rPr>
            <w:rStyle w:val="Hyperlink"/>
            <w:noProof/>
            <w:lang w:val="vi-VN"/>
          </w:rPr>
          <w:t>TỔNG QUAN LÝ THUYẾT TRỌNG TÂM</w:t>
        </w:r>
        <w:r>
          <w:rPr>
            <w:noProof/>
            <w:webHidden/>
          </w:rPr>
          <w:tab/>
        </w:r>
        <w:r>
          <w:rPr>
            <w:noProof/>
            <w:webHidden/>
          </w:rPr>
          <w:fldChar w:fldCharType="begin"/>
        </w:r>
        <w:r>
          <w:rPr>
            <w:noProof/>
            <w:webHidden/>
          </w:rPr>
          <w:instrText xml:space="preserve"> PAGEREF _Toc244000311 \h </w:instrText>
        </w:r>
        <w:r>
          <w:rPr>
            <w:noProof/>
            <w:webHidden/>
          </w:rPr>
        </w:r>
        <w:r>
          <w:rPr>
            <w:noProof/>
            <w:webHidden/>
          </w:rPr>
          <w:fldChar w:fldCharType="separate"/>
        </w:r>
        <w:r>
          <w:rPr>
            <w:noProof/>
            <w:webHidden/>
          </w:rPr>
          <w:t>5</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12" w:history="1">
        <w:r w:rsidRPr="008F552C">
          <w:rPr>
            <w:rStyle w:val="Hyperlink"/>
            <w:noProof/>
            <w:lang w:val="vi-VN"/>
          </w:rPr>
          <w:t>2.1.</w:t>
        </w:r>
        <w:r>
          <w:rPr>
            <w:rFonts w:asciiTheme="minorHAnsi" w:eastAsiaTheme="minorEastAsia" w:hAnsiTheme="minorHAnsi"/>
            <w:noProof/>
            <w:sz w:val="22"/>
          </w:rPr>
          <w:tab/>
        </w:r>
        <w:r w:rsidRPr="008F552C">
          <w:rPr>
            <w:rStyle w:val="Hyperlink"/>
            <w:noProof/>
            <w:lang w:val="vi-VN"/>
          </w:rPr>
          <w:t>Bản chất của Thymeleaf và Cơ chế Natural Template</w:t>
        </w:r>
        <w:r>
          <w:rPr>
            <w:noProof/>
            <w:webHidden/>
          </w:rPr>
          <w:tab/>
        </w:r>
        <w:r>
          <w:rPr>
            <w:noProof/>
            <w:webHidden/>
          </w:rPr>
          <w:fldChar w:fldCharType="begin"/>
        </w:r>
        <w:r>
          <w:rPr>
            <w:noProof/>
            <w:webHidden/>
          </w:rPr>
          <w:instrText xml:space="preserve"> PAGEREF _Toc244000312 \h </w:instrText>
        </w:r>
        <w:r>
          <w:rPr>
            <w:noProof/>
            <w:webHidden/>
          </w:rPr>
        </w:r>
        <w:r>
          <w:rPr>
            <w:noProof/>
            <w:webHidden/>
          </w:rPr>
          <w:fldChar w:fldCharType="separate"/>
        </w:r>
        <w:r>
          <w:rPr>
            <w:noProof/>
            <w:webHidden/>
          </w:rPr>
          <w:t>5</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13" w:history="1">
        <w:r w:rsidRPr="008F552C">
          <w:rPr>
            <w:rStyle w:val="Hyperlink"/>
            <w:noProof/>
            <w:lang w:val="vi-VN"/>
          </w:rPr>
          <w:t>2.2.</w:t>
        </w:r>
        <w:r>
          <w:rPr>
            <w:rFonts w:asciiTheme="minorHAnsi" w:eastAsiaTheme="minorEastAsia" w:hAnsiTheme="minorHAnsi"/>
            <w:noProof/>
            <w:sz w:val="22"/>
          </w:rPr>
          <w:tab/>
        </w:r>
        <w:r w:rsidRPr="008F552C">
          <w:rPr>
            <w:rStyle w:val="Hyperlink"/>
            <w:noProof/>
            <w:lang w:val="vi-VN"/>
          </w:rPr>
          <w:t>Tối ưu giao diện với Thymeleaf Layout Dialect</w:t>
        </w:r>
        <w:r>
          <w:rPr>
            <w:noProof/>
            <w:webHidden/>
          </w:rPr>
          <w:tab/>
        </w:r>
        <w:r>
          <w:rPr>
            <w:noProof/>
            <w:webHidden/>
          </w:rPr>
          <w:fldChar w:fldCharType="begin"/>
        </w:r>
        <w:r>
          <w:rPr>
            <w:noProof/>
            <w:webHidden/>
          </w:rPr>
          <w:instrText xml:space="preserve"> PAGEREF _Toc244000313 \h </w:instrText>
        </w:r>
        <w:r>
          <w:rPr>
            <w:noProof/>
            <w:webHidden/>
          </w:rPr>
        </w:r>
        <w:r>
          <w:rPr>
            <w:noProof/>
            <w:webHidden/>
          </w:rPr>
          <w:fldChar w:fldCharType="separate"/>
        </w:r>
        <w:r>
          <w:rPr>
            <w:noProof/>
            <w:webHidden/>
          </w:rPr>
          <w:t>5</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14" w:history="1">
        <w:r w:rsidRPr="008F552C">
          <w:rPr>
            <w:rStyle w:val="Hyperlink"/>
            <w:noProof/>
            <w:lang w:val="vi-VN"/>
          </w:rPr>
          <w:t>2.3.</w:t>
        </w:r>
        <w:r>
          <w:rPr>
            <w:rFonts w:asciiTheme="minorHAnsi" w:eastAsiaTheme="minorEastAsia" w:hAnsiTheme="minorHAnsi"/>
            <w:noProof/>
            <w:sz w:val="22"/>
          </w:rPr>
          <w:tab/>
        </w:r>
        <w:r w:rsidRPr="008F552C">
          <w:rPr>
            <w:rStyle w:val="Hyperlink"/>
            <w:noProof/>
            <w:lang w:val="vi-VN"/>
          </w:rPr>
          <w:t>Chiến lược triển khai Bootstrap 5 Offline</w:t>
        </w:r>
        <w:r>
          <w:rPr>
            <w:noProof/>
            <w:webHidden/>
          </w:rPr>
          <w:tab/>
        </w:r>
        <w:r>
          <w:rPr>
            <w:noProof/>
            <w:webHidden/>
          </w:rPr>
          <w:fldChar w:fldCharType="begin"/>
        </w:r>
        <w:r>
          <w:rPr>
            <w:noProof/>
            <w:webHidden/>
          </w:rPr>
          <w:instrText xml:space="preserve"> PAGEREF _Toc244000314 \h </w:instrText>
        </w:r>
        <w:r>
          <w:rPr>
            <w:noProof/>
            <w:webHidden/>
          </w:rPr>
        </w:r>
        <w:r>
          <w:rPr>
            <w:noProof/>
            <w:webHidden/>
          </w:rPr>
          <w:fldChar w:fldCharType="separate"/>
        </w:r>
        <w:r>
          <w:rPr>
            <w:noProof/>
            <w:webHidden/>
          </w:rPr>
          <w:t>5</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15" w:history="1">
        <w:r w:rsidRPr="008F552C">
          <w:rPr>
            <w:rStyle w:val="Hyperlink"/>
            <w:noProof/>
            <w:lang w:val="vi-VN"/>
          </w:rPr>
          <w:t>2.4.</w:t>
        </w:r>
        <w:r>
          <w:rPr>
            <w:rFonts w:asciiTheme="minorHAnsi" w:eastAsiaTheme="minorEastAsia" w:hAnsiTheme="minorHAnsi"/>
            <w:noProof/>
            <w:sz w:val="22"/>
          </w:rPr>
          <w:tab/>
        </w:r>
        <w:r w:rsidRPr="008F552C">
          <w:rPr>
            <w:rStyle w:val="Hyperlink"/>
            <w:noProof/>
            <w:lang w:val="vi-VN"/>
          </w:rPr>
          <w:t>Tầng dữ liệu Spring Data JPA và Microsoft SQL Server</w:t>
        </w:r>
        <w:r>
          <w:rPr>
            <w:noProof/>
            <w:webHidden/>
          </w:rPr>
          <w:tab/>
        </w:r>
        <w:r>
          <w:rPr>
            <w:noProof/>
            <w:webHidden/>
          </w:rPr>
          <w:fldChar w:fldCharType="begin"/>
        </w:r>
        <w:r>
          <w:rPr>
            <w:noProof/>
            <w:webHidden/>
          </w:rPr>
          <w:instrText xml:space="preserve"> PAGEREF _Toc244000315 \h </w:instrText>
        </w:r>
        <w:r>
          <w:rPr>
            <w:noProof/>
            <w:webHidden/>
          </w:rPr>
        </w:r>
        <w:r>
          <w:rPr>
            <w:noProof/>
            <w:webHidden/>
          </w:rPr>
          <w:fldChar w:fldCharType="separate"/>
        </w:r>
        <w:r>
          <w:rPr>
            <w:noProof/>
            <w:webHidden/>
          </w:rPr>
          <w:t>5</w:t>
        </w:r>
        <w:r>
          <w:rPr>
            <w:noProof/>
            <w:webHidden/>
          </w:rPr>
          <w:fldChar w:fldCharType="end"/>
        </w:r>
      </w:hyperlink>
    </w:p>
    <w:p w:rsidR="005B1A09" w:rsidRDefault="005B1A09">
      <w:pPr>
        <w:pStyle w:val="TOC1"/>
        <w:tabs>
          <w:tab w:val="left" w:pos="420"/>
          <w:tab w:val="right" w:leader="dot" w:pos="9117"/>
        </w:tabs>
        <w:rPr>
          <w:rFonts w:asciiTheme="minorHAnsi" w:eastAsiaTheme="minorEastAsia" w:hAnsiTheme="minorHAnsi"/>
          <w:noProof/>
          <w:sz w:val="22"/>
        </w:rPr>
      </w:pPr>
      <w:hyperlink w:anchor="_Toc244000316" w:history="1">
        <w:r w:rsidRPr="008F552C">
          <w:rPr>
            <w:rStyle w:val="Hyperlink"/>
            <w:noProof/>
            <w:lang w:val="vi-VN"/>
          </w:rPr>
          <w:t>3.</w:t>
        </w:r>
        <w:r>
          <w:rPr>
            <w:rFonts w:asciiTheme="minorHAnsi" w:eastAsiaTheme="minorEastAsia" w:hAnsiTheme="minorHAnsi"/>
            <w:noProof/>
            <w:sz w:val="22"/>
          </w:rPr>
          <w:tab/>
        </w:r>
        <w:r w:rsidRPr="008F552C">
          <w:rPr>
            <w:rStyle w:val="Hyperlink"/>
            <w:noProof/>
            <w:lang w:val="vi-VN"/>
          </w:rPr>
          <w:t>CÁC BƯỚC TRIỂN KHAI THỰC HIỆN DỰ ÁN</w:t>
        </w:r>
        <w:r>
          <w:rPr>
            <w:noProof/>
            <w:webHidden/>
          </w:rPr>
          <w:tab/>
        </w:r>
        <w:r>
          <w:rPr>
            <w:noProof/>
            <w:webHidden/>
          </w:rPr>
          <w:fldChar w:fldCharType="begin"/>
        </w:r>
        <w:r>
          <w:rPr>
            <w:noProof/>
            <w:webHidden/>
          </w:rPr>
          <w:instrText xml:space="preserve"> PAGEREF _Toc244000316 \h </w:instrText>
        </w:r>
        <w:r>
          <w:rPr>
            <w:noProof/>
            <w:webHidden/>
          </w:rPr>
        </w:r>
        <w:r>
          <w:rPr>
            <w:noProof/>
            <w:webHidden/>
          </w:rPr>
          <w:fldChar w:fldCharType="separate"/>
        </w:r>
        <w:r>
          <w:rPr>
            <w:noProof/>
            <w:webHidden/>
          </w:rPr>
          <w:t>5</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17" w:history="1">
        <w:r w:rsidRPr="008F552C">
          <w:rPr>
            <w:rStyle w:val="Hyperlink"/>
            <w:noProof/>
            <w:lang w:val="vi-VN"/>
          </w:rPr>
          <w:t>3.1.</w:t>
        </w:r>
        <w:r>
          <w:rPr>
            <w:rFonts w:asciiTheme="minorHAnsi" w:eastAsiaTheme="minorEastAsia" w:hAnsiTheme="minorHAnsi"/>
            <w:noProof/>
            <w:sz w:val="22"/>
          </w:rPr>
          <w:tab/>
        </w:r>
        <w:r w:rsidRPr="008F552C">
          <w:rPr>
            <w:rStyle w:val="Hyperlink"/>
            <w:noProof/>
            <w:lang w:val="vi-VN"/>
          </w:rPr>
          <w:t>Khởi tạo Dự án và Quản lý Phụ thuộc Maven (STEP 1)</w:t>
        </w:r>
        <w:r>
          <w:rPr>
            <w:noProof/>
            <w:webHidden/>
          </w:rPr>
          <w:tab/>
        </w:r>
        <w:r>
          <w:rPr>
            <w:noProof/>
            <w:webHidden/>
          </w:rPr>
          <w:fldChar w:fldCharType="begin"/>
        </w:r>
        <w:r>
          <w:rPr>
            <w:noProof/>
            <w:webHidden/>
          </w:rPr>
          <w:instrText xml:space="preserve"> PAGEREF _Toc244000317 \h </w:instrText>
        </w:r>
        <w:r>
          <w:rPr>
            <w:noProof/>
            <w:webHidden/>
          </w:rPr>
        </w:r>
        <w:r>
          <w:rPr>
            <w:noProof/>
            <w:webHidden/>
          </w:rPr>
          <w:fldChar w:fldCharType="separate"/>
        </w:r>
        <w:r>
          <w:rPr>
            <w:noProof/>
            <w:webHidden/>
          </w:rPr>
          <w:t>5</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18" w:history="1">
        <w:r w:rsidRPr="008F552C">
          <w:rPr>
            <w:rStyle w:val="Hyperlink"/>
            <w:noProof/>
            <w:lang w:val="vi-VN"/>
          </w:rPr>
          <w:t>3.2.</w:t>
        </w:r>
        <w:r>
          <w:rPr>
            <w:rFonts w:asciiTheme="minorHAnsi" w:eastAsiaTheme="minorEastAsia" w:hAnsiTheme="minorHAnsi"/>
            <w:noProof/>
            <w:sz w:val="22"/>
          </w:rPr>
          <w:tab/>
        </w:r>
        <w:r w:rsidRPr="008F552C">
          <w:rPr>
            <w:rStyle w:val="Hyperlink"/>
            <w:noProof/>
            <w:lang w:val="vi-VN"/>
          </w:rPr>
          <w:t>Cấu hình Kết nối CSDL SQL Server và Thiết lập Hibernate (STEP 2)</w:t>
        </w:r>
        <w:r>
          <w:rPr>
            <w:noProof/>
            <w:webHidden/>
          </w:rPr>
          <w:tab/>
        </w:r>
        <w:r>
          <w:rPr>
            <w:noProof/>
            <w:webHidden/>
          </w:rPr>
          <w:fldChar w:fldCharType="begin"/>
        </w:r>
        <w:r>
          <w:rPr>
            <w:noProof/>
            <w:webHidden/>
          </w:rPr>
          <w:instrText xml:space="preserve"> PAGEREF _Toc244000318 \h </w:instrText>
        </w:r>
        <w:r>
          <w:rPr>
            <w:noProof/>
            <w:webHidden/>
          </w:rPr>
        </w:r>
        <w:r>
          <w:rPr>
            <w:noProof/>
            <w:webHidden/>
          </w:rPr>
          <w:fldChar w:fldCharType="separate"/>
        </w:r>
        <w:r>
          <w:rPr>
            <w:noProof/>
            <w:webHidden/>
          </w:rPr>
          <w:t>6</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19" w:history="1">
        <w:r w:rsidRPr="008F552C">
          <w:rPr>
            <w:rStyle w:val="Hyperlink"/>
            <w:noProof/>
            <w:lang w:val="vi-VN"/>
          </w:rPr>
          <w:t>3.3.</w:t>
        </w:r>
        <w:r>
          <w:rPr>
            <w:rFonts w:asciiTheme="minorHAnsi" w:eastAsiaTheme="minorEastAsia" w:hAnsiTheme="minorHAnsi"/>
            <w:noProof/>
            <w:sz w:val="22"/>
          </w:rPr>
          <w:tab/>
        </w:r>
        <w:r w:rsidRPr="008F552C">
          <w:rPr>
            <w:rStyle w:val="Hyperlink"/>
            <w:noProof/>
            <w:lang w:val="vi-VN"/>
          </w:rPr>
          <w:t>Thiết kế Thực thể JPA Entity và Tầng Repository (STEP 3)</w:t>
        </w:r>
        <w:r>
          <w:rPr>
            <w:noProof/>
            <w:webHidden/>
          </w:rPr>
          <w:tab/>
        </w:r>
        <w:r>
          <w:rPr>
            <w:noProof/>
            <w:webHidden/>
          </w:rPr>
          <w:fldChar w:fldCharType="begin"/>
        </w:r>
        <w:r>
          <w:rPr>
            <w:noProof/>
            <w:webHidden/>
          </w:rPr>
          <w:instrText xml:space="preserve"> PAGEREF _Toc244000319 \h </w:instrText>
        </w:r>
        <w:r>
          <w:rPr>
            <w:noProof/>
            <w:webHidden/>
          </w:rPr>
        </w:r>
        <w:r>
          <w:rPr>
            <w:noProof/>
            <w:webHidden/>
          </w:rPr>
          <w:fldChar w:fldCharType="separate"/>
        </w:r>
        <w:r>
          <w:rPr>
            <w:noProof/>
            <w:webHidden/>
          </w:rPr>
          <w:t>7</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20" w:history="1">
        <w:r w:rsidRPr="008F552C">
          <w:rPr>
            <w:rStyle w:val="Hyperlink"/>
            <w:noProof/>
            <w:lang w:val="vi-VN"/>
          </w:rPr>
          <w:t>3.4.</w:t>
        </w:r>
        <w:r>
          <w:rPr>
            <w:rFonts w:asciiTheme="minorHAnsi" w:eastAsiaTheme="minorEastAsia" w:hAnsiTheme="minorHAnsi"/>
            <w:noProof/>
            <w:sz w:val="22"/>
          </w:rPr>
          <w:tab/>
        </w:r>
        <w:r w:rsidRPr="008F552C">
          <w:rPr>
            <w:rStyle w:val="Hyperlink"/>
            <w:noProof/>
            <w:lang w:val="vi-VN"/>
          </w:rPr>
          <w:t>Nạp Dữ liệu Mẫu Ban đầu vào Cơ sở Dữ liệu (STEP 4)</w:t>
        </w:r>
        <w:r>
          <w:rPr>
            <w:noProof/>
            <w:webHidden/>
          </w:rPr>
          <w:tab/>
        </w:r>
        <w:r>
          <w:rPr>
            <w:noProof/>
            <w:webHidden/>
          </w:rPr>
          <w:fldChar w:fldCharType="begin"/>
        </w:r>
        <w:r>
          <w:rPr>
            <w:noProof/>
            <w:webHidden/>
          </w:rPr>
          <w:instrText xml:space="preserve"> PAGEREF _Toc244000320 \h </w:instrText>
        </w:r>
        <w:r>
          <w:rPr>
            <w:noProof/>
            <w:webHidden/>
          </w:rPr>
        </w:r>
        <w:r>
          <w:rPr>
            <w:noProof/>
            <w:webHidden/>
          </w:rPr>
          <w:fldChar w:fldCharType="separate"/>
        </w:r>
        <w:r>
          <w:rPr>
            <w:noProof/>
            <w:webHidden/>
          </w:rPr>
          <w:t>8</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21" w:history="1">
        <w:r w:rsidRPr="008F552C">
          <w:rPr>
            <w:rStyle w:val="Hyperlink"/>
            <w:noProof/>
            <w:lang w:val="vi-VN"/>
          </w:rPr>
          <w:t>3.5.</w:t>
        </w:r>
        <w:r>
          <w:rPr>
            <w:rFonts w:asciiTheme="minorHAnsi" w:eastAsiaTheme="minorEastAsia" w:hAnsiTheme="minorHAnsi"/>
            <w:noProof/>
            <w:sz w:val="22"/>
          </w:rPr>
          <w:tab/>
        </w:r>
        <w:r w:rsidRPr="008F552C">
          <w:rPr>
            <w:rStyle w:val="Hyperlink"/>
            <w:noProof/>
            <w:lang w:val="vi-VN"/>
          </w:rPr>
          <w:t>Xây dựng Tầng Nghiệp vụ Service và Controller Điều hướng (STEP 5)</w:t>
        </w:r>
        <w:r>
          <w:rPr>
            <w:noProof/>
            <w:webHidden/>
          </w:rPr>
          <w:tab/>
        </w:r>
        <w:r>
          <w:rPr>
            <w:noProof/>
            <w:webHidden/>
          </w:rPr>
          <w:fldChar w:fldCharType="begin"/>
        </w:r>
        <w:r>
          <w:rPr>
            <w:noProof/>
            <w:webHidden/>
          </w:rPr>
          <w:instrText xml:space="preserve"> PAGEREF _Toc244000321 \h </w:instrText>
        </w:r>
        <w:r>
          <w:rPr>
            <w:noProof/>
            <w:webHidden/>
          </w:rPr>
        </w:r>
        <w:r>
          <w:rPr>
            <w:noProof/>
            <w:webHidden/>
          </w:rPr>
          <w:fldChar w:fldCharType="separate"/>
        </w:r>
        <w:r>
          <w:rPr>
            <w:noProof/>
            <w:webHidden/>
          </w:rPr>
          <w:t>8</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22" w:history="1">
        <w:r w:rsidRPr="008F552C">
          <w:rPr>
            <w:rStyle w:val="Hyperlink"/>
            <w:noProof/>
            <w:lang w:val="vi-VN"/>
          </w:rPr>
          <w:t>3.6.</w:t>
        </w:r>
        <w:r>
          <w:rPr>
            <w:rFonts w:asciiTheme="minorHAnsi" w:eastAsiaTheme="minorEastAsia" w:hAnsiTheme="minorHAnsi"/>
            <w:noProof/>
            <w:sz w:val="22"/>
          </w:rPr>
          <w:tab/>
        </w:r>
        <w:r w:rsidRPr="008F552C">
          <w:rPr>
            <w:rStyle w:val="Hyperlink"/>
            <w:noProof/>
            <w:lang w:val="vi-VN"/>
          </w:rPr>
          <w:t>Cấu trúc Thư mục Giao diện và Tích hợp Bootstrap Offline (STEP 6)</w:t>
        </w:r>
        <w:r>
          <w:rPr>
            <w:noProof/>
            <w:webHidden/>
          </w:rPr>
          <w:tab/>
        </w:r>
        <w:r>
          <w:rPr>
            <w:noProof/>
            <w:webHidden/>
          </w:rPr>
          <w:fldChar w:fldCharType="begin"/>
        </w:r>
        <w:r>
          <w:rPr>
            <w:noProof/>
            <w:webHidden/>
          </w:rPr>
          <w:instrText xml:space="preserve"> PAGEREF _Toc244000322 \h </w:instrText>
        </w:r>
        <w:r>
          <w:rPr>
            <w:noProof/>
            <w:webHidden/>
          </w:rPr>
        </w:r>
        <w:r>
          <w:rPr>
            <w:noProof/>
            <w:webHidden/>
          </w:rPr>
          <w:fldChar w:fldCharType="separate"/>
        </w:r>
        <w:r>
          <w:rPr>
            <w:noProof/>
            <w:webHidden/>
          </w:rPr>
          <w:t>9</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23" w:history="1">
        <w:r w:rsidRPr="008F552C">
          <w:rPr>
            <w:rStyle w:val="Hyperlink"/>
            <w:noProof/>
            <w:lang w:val="vi-VN"/>
          </w:rPr>
          <w:t>3.7.</w:t>
        </w:r>
        <w:r>
          <w:rPr>
            <w:rFonts w:asciiTheme="minorHAnsi" w:eastAsiaTheme="minorEastAsia" w:hAnsiTheme="minorHAnsi"/>
            <w:noProof/>
            <w:sz w:val="22"/>
          </w:rPr>
          <w:tab/>
        </w:r>
        <w:r w:rsidRPr="008F552C">
          <w:rPr>
            <w:rStyle w:val="Hyperlink"/>
            <w:noProof/>
            <w:lang w:val="vi-VN"/>
          </w:rPr>
          <w:t>Xây dựng Trang chủ và Điều hướng Mặc định (STEP 7)</w:t>
        </w:r>
        <w:r>
          <w:rPr>
            <w:noProof/>
            <w:webHidden/>
          </w:rPr>
          <w:tab/>
        </w:r>
        <w:r>
          <w:rPr>
            <w:noProof/>
            <w:webHidden/>
          </w:rPr>
          <w:fldChar w:fldCharType="begin"/>
        </w:r>
        <w:r>
          <w:rPr>
            <w:noProof/>
            <w:webHidden/>
          </w:rPr>
          <w:instrText xml:space="preserve"> PAGEREF _Toc244000323 \h </w:instrText>
        </w:r>
        <w:r>
          <w:rPr>
            <w:noProof/>
            <w:webHidden/>
          </w:rPr>
        </w:r>
        <w:r>
          <w:rPr>
            <w:noProof/>
            <w:webHidden/>
          </w:rPr>
          <w:fldChar w:fldCharType="separate"/>
        </w:r>
        <w:r>
          <w:rPr>
            <w:noProof/>
            <w:webHidden/>
          </w:rPr>
          <w:t>10</w:t>
        </w:r>
        <w:r>
          <w:rPr>
            <w:noProof/>
            <w:webHidden/>
          </w:rPr>
          <w:fldChar w:fldCharType="end"/>
        </w:r>
      </w:hyperlink>
    </w:p>
    <w:p w:rsidR="005B1A09" w:rsidRDefault="005B1A09">
      <w:pPr>
        <w:pStyle w:val="TOC2"/>
        <w:tabs>
          <w:tab w:val="right" w:leader="dot" w:pos="9117"/>
        </w:tabs>
        <w:ind w:left="480"/>
        <w:rPr>
          <w:rFonts w:asciiTheme="minorHAnsi" w:eastAsiaTheme="minorEastAsia" w:hAnsiTheme="minorHAnsi"/>
          <w:noProof/>
          <w:sz w:val="22"/>
        </w:rPr>
      </w:pPr>
      <w:hyperlink w:anchor="_Toc244000324" w:history="1">
        <w:r w:rsidRPr="008F552C">
          <w:rPr>
            <w:rStyle w:val="Hyperlink"/>
            <w:noProof/>
            <w:lang w:val="vi-VN"/>
          </w:rPr>
          <w:t>3.8. Xây dựng Controller xử lí các chức năng của sinh viên (STEP 8)</w:t>
        </w:r>
        <w:r>
          <w:rPr>
            <w:noProof/>
            <w:webHidden/>
          </w:rPr>
          <w:tab/>
        </w:r>
        <w:r>
          <w:rPr>
            <w:noProof/>
            <w:webHidden/>
          </w:rPr>
          <w:fldChar w:fldCharType="begin"/>
        </w:r>
        <w:r>
          <w:rPr>
            <w:noProof/>
            <w:webHidden/>
          </w:rPr>
          <w:instrText xml:space="preserve"> PAGEREF _Toc244000324 \h </w:instrText>
        </w:r>
        <w:r>
          <w:rPr>
            <w:noProof/>
            <w:webHidden/>
          </w:rPr>
        </w:r>
        <w:r>
          <w:rPr>
            <w:noProof/>
            <w:webHidden/>
          </w:rPr>
          <w:fldChar w:fldCharType="separate"/>
        </w:r>
        <w:r>
          <w:rPr>
            <w:noProof/>
            <w:webHidden/>
          </w:rPr>
          <w:t>12</w:t>
        </w:r>
        <w:r>
          <w:rPr>
            <w:noProof/>
            <w:webHidden/>
          </w:rPr>
          <w:fldChar w:fldCharType="end"/>
        </w:r>
      </w:hyperlink>
    </w:p>
    <w:p w:rsidR="005B1A09" w:rsidRDefault="005B1A09">
      <w:pPr>
        <w:pStyle w:val="TOC2"/>
        <w:tabs>
          <w:tab w:val="right" w:leader="dot" w:pos="9117"/>
        </w:tabs>
        <w:ind w:left="480"/>
        <w:rPr>
          <w:rFonts w:asciiTheme="minorHAnsi" w:eastAsiaTheme="minorEastAsia" w:hAnsiTheme="minorHAnsi"/>
          <w:noProof/>
          <w:sz w:val="22"/>
        </w:rPr>
      </w:pPr>
      <w:hyperlink w:anchor="_Toc244000325" w:history="1">
        <w:r w:rsidRPr="008F552C">
          <w:rPr>
            <w:rStyle w:val="Hyperlink"/>
            <w:noProof/>
          </w:rPr>
          <w:t>3.9. Xây dựng Layout giao diện dùng chung bằng Thymeleaf Layout Dialect (STEP 9)</w:t>
        </w:r>
        <w:r>
          <w:rPr>
            <w:noProof/>
            <w:webHidden/>
          </w:rPr>
          <w:tab/>
        </w:r>
        <w:r>
          <w:rPr>
            <w:noProof/>
            <w:webHidden/>
          </w:rPr>
          <w:fldChar w:fldCharType="begin"/>
        </w:r>
        <w:r>
          <w:rPr>
            <w:noProof/>
            <w:webHidden/>
          </w:rPr>
          <w:instrText xml:space="preserve"> PAGEREF _Toc244000325 \h </w:instrText>
        </w:r>
        <w:r>
          <w:rPr>
            <w:noProof/>
            <w:webHidden/>
          </w:rPr>
        </w:r>
        <w:r>
          <w:rPr>
            <w:noProof/>
            <w:webHidden/>
          </w:rPr>
          <w:fldChar w:fldCharType="separate"/>
        </w:r>
        <w:r>
          <w:rPr>
            <w:noProof/>
            <w:webHidden/>
          </w:rPr>
          <w:t>13</w:t>
        </w:r>
        <w:r>
          <w:rPr>
            <w:noProof/>
            <w:webHidden/>
          </w:rPr>
          <w:fldChar w:fldCharType="end"/>
        </w:r>
      </w:hyperlink>
    </w:p>
    <w:p w:rsidR="005B1A09" w:rsidRDefault="005B1A09">
      <w:pPr>
        <w:pStyle w:val="TOC2"/>
        <w:tabs>
          <w:tab w:val="right" w:leader="dot" w:pos="9117"/>
        </w:tabs>
        <w:ind w:left="480"/>
        <w:rPr>
          <w:rFonts w:asciiTheme="minorHAnsi" w:eastAsiaTheme="minorEastAsia" w:hAnsiTheme="minorHAnsi"/>
          <w:noProof/>
          <w:sz w:val="22"/>
        </w:rPr>
      </w:pPr>
      <w:hyperlink w:anchor="_Toc244000326" w:history="1">
        <w:r w:rsidRPr="008F552C">
          <w:rPr>
            <w:rStyle w:val="Hyperlink"/>
            <w:noProof/>
          </w:rPr>
          <w:t>3.10. Xây dựng Trang danh sách sinh viên bằng Thymeleaf (STEP 10)</w:t>
        </w:r>
        <w:r>
          <w:rPr>
            <w:noProof/>
            <w:webHidden/>
          </w:rPr>
          <w:tab/>
        </w:r>
        <w:r>
          <w:rPr>
            <w:noProof/>
            <w:webHidden/>
          </w:rPr>
          <w:fldChar w:fldCharType="begin"/>
        </w:r>
        <w:r>
          <w:rPr>
            <w:noProof/>
            <w:webHidden/>
          </w:rPr>
          <w:instrText xml:space="preserve"> PAGEREF _Toc244000326 \h </w:instrText>
        </w:r>
        <w:r>
          <w:rPr>
            <w:noProof/>
            <w:webHidden/>
          </w:rPr>
        </w:r>
        <w:r>
          <w:rPr>
            <w:noProof/>
            <w:webHidden/>
          </w:rPr>
          <w:fldChar w:fldCharType="separate"/>
        </w:r>
        <w:r>
          <w:rPr>
            <w:noProof/>
            <w:webHidden/>
          </w:rPr>
          <w:t>13</w:t>
        </w:r>
        <w:r>
          <w:rPr>
            <w:noProof/>
            <w:webHidden/>
          </w:rPr>
          <w:fldChar w:fldCharType="end"/>
        </w:r>
      </w:hyperlink>
    </w:p>
    <w:p w:rsidR="005B1A09" w:rsidRDefault="005B1A09">
      <w:pPr>
        <w:pStyle w:val="TOC2"/>
        <w:tabs>
          <w:tab w:val="right" w:leader="dot" w:pos="9117"/>
        </w:tabs>
        <w:ind w:left="480"/>
        <w:rPr>
          <w:rFonts w:asciiTheme="minorHAnsi" w:eastAsiaTheme="minorEastAsia" w:hAnsiTheme="minorHAnsi"/>
          <w:noProof/>
          <w:sz w:val="22"/>
        </w:rPr>
      </w:pPr>
      <w:hyperlink w:anchor="_Toc244000327" w:history="1">
        <w:r w:rsidRPr="008F552C">
          <w:rPr>
            <w:rStyle w:val="Hyperlink"/>
            <w:noProof/>
            <w:lang w:val="vi-VN"/>
          </w:rPr>
          <w:t>3.11. Xây dựng Trang chi tiết sinh viên bằng Thymeleaf (STEP 11)</w:t>
        </w:r>
        <w:r>
          <w:rPr>
            <w:noProof/>
            <w:webHidden/>
          </w:rPr>
          <w:tab/>
        </w:r>
        <w:r>
          <w:rPr>
            <w:noProof/>
            <w:webHidden/>
          </w:rPr>
          <w:fldChar w:fldCharType="begin"/>
        </w:r>
        <w:r>
          <w:rPr>
            <w:noProof/>
            <w:webHidden/>
          </w:rPr>
          <w:instrText xml:space="preserve"> PAGEREF _Toc244000327 \h </w:instrText>
        </w:r>
        <w:r>
          <w:rPr>
            <w:noProof/>
            <w:webHidden/>
          </w:rPr>
        </w:r>
        <w:r>
          <w:rPr>
            <w:noProof/>
            <w:webHidden/>
          </w:rPr>
          <w:fldChar w:fldCharType="separate"/>
        </w:r>
        <w:r>
          <w:rPr>
            <w:noProof/>
            <w:webHidden/>
          </w:rPr>
          <w:t>14</w:t>
        </w:r>
        <w:r>
          <w:rPr>
            <w:noProof/>
            <w:webHidden/>
          </w:rPr>
          <w:fldChar w:fldCharType="end"/>
        </w:r>
      </w:hyperlink>
    </w:p>
    <w:p w:rsidR="005B1A09" w:rsidRDefault="005B1A09">
      <w:pPr>
        <w:pStyle w:val="TOC2"/>
        <w:tabs>
          <w:tab w:val="right" w:leader="dot" w:pos="9117"/>
        </w:tabs>
        <w:ind w:left="480"/>
        <w:rPr>
          <w:rFonts w:asciiTheme="minorHAnsi" w:eastAsiaTheme="minorEastAsia" w:hAnsiTheme="minorHAnsi"/>
          <w:noProof/>
          <w:sz w:val="22"/>
        </w:rPr>
      </w:pPr>
      <w:hyperlink w:anchor="_Toc244000328" w:history="1">
        <w:r w:rsidRPr="008F552C">
          <w:rPr>
            <w:rStyle w:val="Hyperlink"/>
            <w:noProof/>
            <w:kern w:val="44"/>
          </w:rPr>
          <w:t>3.12. Xây dựng Trang danh sách sinh viên bằng Thymeleaf (STEP 10)</w:t>
        </w:r>
        <w:r>
          <w:rPr>
            <w:noProof/>
            <w:webHidden/>
          </w:rPr>
          <w:tab/>
        </w:r>
        <w:r>
          <w:rPr>
            <w:noProof/>
            <w:webHidden/>
          </w:rPr>
          <w:fldChar w:fldCharType="begin"/>
        </w:r>
        <w:r>
          <w:rPr>
            <w:noProof/>
            <w:webHidden/>
          </w:rPr>
          <w:instrText xml:space="preserve"> PAGEREF _Toc244000328 \h </w:instrText>
        </w:r>
        <w:r>
          <w:rPr>
            <w:noProof/>
            <w:webHidden/>
          </w:rPr>
        </w:r>
        <w:r>
          <w:rPr>
            <w:noProof/>
            <w:webHidden/>
          </w:rPr>
          <w:fldChar w:fldCharType="separate"/>
        </w:r>
        <w:r>
          <w:rPr>
            <w:noProof/>
            <w:webHidden/>
          </w:rPr>
          <w:t>16</w:t>
        </w:r>
        <w:r>
          <w:rPr>
            <w:noProof/>
            <w:webHidden/>
          </w:rPr>
          <w:fldChar w:fldCharType="end"/>
        </w:r>
      </w:hyperlink>
    </w:p>
    <w:p w:rsidR="005B1A09" w:rsidRDefault="005B1A09">
      <w:pPr>
        <w:pStyle w:val="TOC1"/>
        <w:tabs>
          <w:tab w:val="left" w:pos="420"/>
          <w:tab w:val="right" w:leader="dot" w:pos="9117"/>
        </w:tabs>
        <w:rPr>
          <w:rFonts w:asciiTheme="minorHAnsi" w:eastAsiaTheme="minorEastAsia" w:hAnsiTheme="minorHAnsi"/>
          <w:noProof/>
          <w:sz w:val="22"/>
        </w:rPr>
      </w:pPr>
      <w:hyperlink w:anchor="_Toc244000329" w:history="1">
        <w:r w:rsidRPr="008F552C">
          <w:rPr>
            <w:rStyle w:val="Hyperlink"/>
            <w:rFonts w:cs="Times New Roman"/>
            <w:noProof/>
            <w:lang w:val="vi-VN"/>
          </w:rPr>
          <w:t>4.</w:t>
        </w:r>
        <w:r>
          <w:rPr>
            <w:rFonts w:asciiTheme="minorHAnsi" w:eastAsiaTheme="minorEastAsia" w:hAnsiTheme="minorHAnsi"/>
            <w:noProof/>
            <w:sz w:val="22"/>
          </w:rPr>
          <w:tab/>
        </w:r>
        <w:r w:rsidRPr="008F552C">
          <w:rPr>
            <w:rStyle w:val="Hyperlink"/>
            <w:noProof/>
            <w:lang w:val="vi-VN"/>
          </w:rPr>
          <w:t>KỊCH BẢN VÀ KẾT QUẢ KIỂM THỬ HỆ THỐNG</w:t>
        </w:r>
        <w:r>
          <w:rPr>
            <w:noProof/>
            <w:webHidden/>
          </w:rPr>
          <w:tab/>
        </w:r>
        <w:r>
          <w:rPr>
            <w:noProof/>
            <w:webHidden/>
          </w:rPr>
          <w:fldChar w:fldCharType="begin"/>
        </w:r>
        <w:r>
          <w:rPr>
            <w:noProof/>
            <w:webHidden/>
          </w:rPr>
          <w:instrText xml:space="preserve"> PAGEREF _Toc244000329 \h </w:instrText>
        </w:r>
        <w:r>
          <w:rPr>
            <w:noProof/>
            <w:webHidden/>
          </w:rPr>
        </w:r>
        <w:r>
          <w:rPr>
            <w:noProof/>
            <w:webHidden/>
          </w:rPr>
          <w:fldChar w:fldCharType="separate"/>
        </w:r>
        <w:r>
          <w:rPr>
            <w:noProof/>
            <w:webHidden/>
          </w:rPr>
          <w:t>16</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30" w:history="1">
        <w:r w:rsidRPr="008F552C">
          <w:rPr>
            <w:rStyle w:val="Hyperlink"/>
            <w:noProof/>
            <w:lang w:val="vi-VN"/>
          </w:rPr>
          <w:t>4.1.</w:t>
        </w:r>
        <w:r>
          <w:rPr>
            <w:rFonts w:asciiTheme="minorHAnsi" w:eastAsiaTheme="minorEastAsia" w:hAnsiTheme="minorHAnsi"/>
            <w:noProof/>
            <w:sz w:val="22"/>
          </w:rPr>
          <w:tab/>
        </w:r>
        <w:r w:rsidRPr="008F552C">
          <w:rPr>
            <w:rStyle w:val="Hyperlink"/>
            <w:noProof/>
            <w:lang w:val="vi-VN"/>
          </w:rPr>
          <w:t>Kiểm thử Định tuyến Mặc định và Khả năng Hoạt động Bootstrap Offline</w:t>
        </w:r>
        <w:r>
          <w:rPr>
            <w:noProof/>
            <w:webHidden/>
          </w:rPr>
          <w:tab/>
        </w:r>
        <w:r>
          <w:rPr>
            <w:noProof/>
            <w:webHidden/>
          </w:rPr>
          <w:fldChar w:fldCharType="begin"/>
        </w:r>
        <w:r>
          <w:rPr>
            <w:noProof/>
            <w:webHidden/>
          </w:rPr>
          <w:instrText xml:space="preserve"> PAGEREF _Toc244000330 \h </w:instrText>
        </w:r>
        <w:r>
          <w:rPr>
            <w:noProof/>
            <w:webHidden/>
          </w:rPr>
        </w:r>
        <w:r>
          <w:rPr>
            <w:noProof/>
            <w:webHidden/>
          </w:rPr>
          <w:fldChar w:fldCharType="separate"/>
        </w:r>
        <w:r>
          <w:rPr>
            <w:noProof/>
            <w:webHidden/>
          </w:rPr>
          <w:t>16</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31" w:history="1">
        <w:r w:rsidRPr="008F552C">
          <w:rPr>
            <w:rStyle w:val="Hyperlink"/>
            <w:noProof/>
            <w:lang w:val="vi-VN"/>
          </w:rPr>
          <w:t>4.2.</w:t>
        </w:r>
        <w:r>
          <w:rPr>
            <w:rFonts w:asciiTheme="minorHAnsi" w:eastAsiaTheme="minorEastAsia" w:hAnsiTheme="minorHAnsi"/>
            <w:noProof/>
            <w:sz w:val="22"/>
          </w:rPr>
          <w:tab/>
        </w:r>
        <w:r w:rsidRPr="008F552C">
          <w:rPr>
            <w:rStyle w:val="Hyperlink"/>
            <w:noProof/>
            <w:lang w:val="vi-VN"/>
          </w:rPr>
          <w:t>Kiểm thử Xác thực Dữ liệu Form (Form Validation) và Cơ chế Giữ Trạng thái</w:t>
        </w:r>
        <w:r>
          <w:rPr>
            <w:noProof/>
            <w:webHidden/>
          </w:rPr>
          <w:tab/>
        </w:r>
        <w:r>
          <w:rPr>
            <w:noProof/>
            <w:webHidden/>
          </w:rPr>
          <w:fldChar w:fldCharType="begin"/>
        </w:r>
        <w:r>
          <w:rPr>
            <w:noProof/>
            <w:webHidden/>
          </w:rPr>
          <w:instrText xml:space="preserve"> PAGEREF _Toc244000331 \h </w:instrText>
        </w:r>
        <w:r>
          <w:rPr>
            <w:noProof/>
            <w:webHidden/>
          </w:rPr>
        </w:r>
        <w:r>
          <w:rPr>
            <w:noProof/>
            <w:webHidden/>
          </w:rPr>
          <w:fldChar w:fldCharType="separate"/>
        </w:r>
        <w:r>
          <w:rPr>
            <w:noProof/>
            <w:webHidden/>
          </w:rPr>
          <w:t>17</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32" w:history="1">
        <w:r w:rsidRPr="008F552C">
          <w:rPr>
            <w:rStyle w:val="Hyperlink"/>
            <w:noProof/>
            <w:lang w:val="vi-VN"/>
          </w:rPr>
          <w:t>4.3.</w:t>
        </w:r>
        <w:r>
          <w:rPr>
            <w:rFonts w:asciiTheme="minorHAnsi" w:eastAsiaTheme="minorEastAsia" w:hAnsiTheme="minorHAnsi"/>
            <w:noProof/>
            <w:sz w:val="22"/>
          </w:rPr>
          <w:tab/>
        </w:r>
        <w:r w:rsidRPr="008F552C">
          <w:rPr>
            <w:rStyle w:val="Hyperlink"/>
            <w:noProof/>
            <w:lang w:val="vi-VN"/>
          </w:rPr>
          <w:t>Kiểm thử Chức năng Thêm mới Sinh viên và Flash Message (Mô hình PRG)</w:t>
        </w:r>
        <w:r>
          <w:rPr>
            <w:noProof/>
            <w:webHidden/>
          </w:rPr>
          <w:tab/>
        </w:r>
        <w:r>
          <w:rPr>
            <w:noProof/>
            <w:webHidden/>
          </w:rPr>
          <w:fldChar w:fldCharType="begin"/>
        </w:r>
        <w:r>
          <w:rPr>
            <w:noProof/>
            <w:webHidden/>
          </w:rPr>
          <w:instrText xml:space="preserve"> PAGEREF _Toc244000332 \h </w:instrText>
        </w:r>
        <w:r>
          <w:rPr>
            <w:noProof/>
            <w:webHidden/>
          </w:rPr>
        </w:r>
        <w:r>
          <w:rPr>
            <w:noProof/>
            <w:webHidden/>
          </w:rPr>
          <w:fldChar w:fldCharType="separate"/>
        </w:r>
        <w:r>
          <w:rPr>
            <w:noProof/>
            <w:webHidden/>
          </w:rPr>
          <w:t>19</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33" w:history="1">
        <w:r w:rsidRPr="008F552C">
          <w:rPr>
            <w:rStyle w:val="Hyperlink"/>
            <w:noProof/>
            <w:lang w:val="vi-VN"/>
          </w:rPr>
          <w:t>4.4.</w:t>
        </w:r>
        <w:r>
          <w:rPr>
            <w:rFonts w:asciiTheme="minorHAnsi" w:eastAsiaTheme="minorEastAsia" w:hAnsiTheme="minorHAnsi"/>
            <w:noProof/>
            <w:sz w:val="22"/>
          </w:rPr>
          <w:tab/>
        </w:r>
        <w:r w:rsidRPr="008F552C">
          <w:rPr>
            <w:rStyle w:val="Hyperlink"/>
            <w:noProof/>
            <w:lang w:val="vi-VN"/>
          </w:rPr>
          <w:t>Kiểm thử Giao diện khi Danh sách Sinh viên Rỗng</w:t>
        </w:r>
        <w:r>
          <w:rPr>
            <w:noProof/>
            <w:webHidden/>
          </w:rPr>
          <w:tab/>
        </w:r>
        <w:r>
          <w:rPr>
            <w:noProof/>
            <w:webHidden/>
          </w:rPr>
          <w:fldChar w:fldCharType="begin"/>
        </w:r>
        <w:r>
          <w:rPr>
            <w:noProof/>
            <w:webHidden/>
          </w:rPr>
          <w:instrText xml:space="preserve"> PAGEREF _Toc244000333 \h </w:instrText>
        </w:r>
        <w:r>
          <w:rPr>
            <w:noProof/>
            <w:webHidden/>
          </w:rPr>
        </w:r>
        <w:r>
          <w:rPr>
            <w:noProof/>
            <w:webHidden/>
          </w:rPr>
          <w:fldChar w:fldCharType="separate"/>
        </w:r>
        <w:r>
          <w:rPr>
            <w:noProof/>
            <w:webHidden/>
          </w:rPr>
          <w:t>20</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34" w:history="1">
        <w:r w:rsidRPr="008F552C">
          <w:rPr>
            <w:rStyle w:val="Hyperlink"/>
            <w:noProof/>
            <w:lang w:val="vi-VN"/>
          </w:rPr>
          <w:t>4.5.</w:t>
        </w:r>
        <w:r>
          <w:rPr>
            <w:rFonts w:asciiTheme="minorHAnsi" w:eastAsiaTheme="minorEastAsia" w:hAnsiTheme="minorHAnsi"/>
            <w:noProof/>
            <w:sz w:val="22"/>
          </w:rPr>
          <w:tab/>
        </w:r>
        <w:r w:rsidRPr="008F552C">
          <w:rPr>
            <w:rStyle w:val="Hyperlink"/>
            <w:noProof/>
            <w:lang w:val="vi-VN"/>
          </w:rPr>
          <w:t>Kiểm thử Chức năng Xem Chi tiết và Xử lý Ngoại lệ ID Không Tồn tại</w:t>
        </w:r>
        <w:r>
          <w:rPr>
            <w:noProof/>
            <w:webHidden/>
          </w:rPr>
          <w:tab/>
        </w:r>
        <w:r>
          <w:rPr>
            <w:noProof/>
            <w:webHidden/>
          </w:rPr>
          <w:fldChar w:fldCharType="begin"/>
        </w:r>
        <w:r>
          <w:rPr>
            <w:noProof/>
            <w:webHidden/>
          </w:rPr>
          <w:instrText xml:space="preserve"> PAGEREF _Toc244000334 \h </w:instrText>
        </w:r>
        <w:r>
          <w:rPr>
            <w:noProof/>
            <w:webHidden/>
          </w:rPr>
        </w:r>
        <w:r>
          <w:rPr>
            <w:noProof/>
            <w:webHidden/>
          </w:rPr>
          <w:fldChar w:fldCharType="separate"/>
        </w:r>
        <w:r>
          <w:rPr>
            <w:noProof/>
            <w:webHidden/>
          </w:rPr>
          <w:t>21</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35" w:history="1">
        <w:r w:rsidRPr="008F552C">
          <w:rPr>
            <w:rStyle w:val="Hyperlink"/>
            <w:noProof/>
            <w:lang w:val="vi-VN"/>
          </w:rPr>
          <w:t>4.6.</w:t>
        </w:r>
        <w:r>
          <w:rPr>
            <w:rFonts w:asciiTheme="minorHAnsi" w:eastAsiaTheme="minorEastAsia" w:hAnsiTheme="minorHAnsi"/>
            <w:noProof/>
            <w:sz w:val="22"/>
          </w:rPr>
          <w:tab/>
        </w:r>
        <w:r w:rsidRPr="008F552C">
          <w:rPr>
            <w:rStyle w:val="Hyperlink"/>
            <w:noProof/>
            <w:lang w:val="vi-VN"/>
          </w:rPr>
          <w:t>Kiểm thử Chức năng Cập nhật Thông tin Sinh viên (Edit Student)</w:t>
        </w:r>
        <w:r>
          <w:rPr>
            <w:noProof/>
            <w:webHidden/>
          </w:rPr>
          <w:tab/>
        </w:r>
        <w:r>
          <w:rPr>
            <w:noProof/>
            <w:webHidden/>
          </w:rPr>
          <w:fldChar w:fldCharType="begin"/>
        </w:r>
        <w:r>
          <w:rPr>
            <w:noProof/>
            <w:webHidden/>
          </w:rPr>
          <w:instrText xml:space="preserve"> PAGEREF _Toc244000335 \h </w:instrText>
        </w:r>
        <w:r>
          <w:rPr>
            <w:noProof/>
            <w:webHidden/>
          </w:rPr>
        </w:r>
        <w:r>
          <w:rPr>
            <w:noProof/>
            <w:webHidden/>
          </w:rPr>
          <w:fldChar w:fldCharType="separate"/>
        </w:r>
        <w:r>
          <w:rPr>
            <w:noProof/>
            <w:webHidden/>
          </w:rPr>
          <w:t>22</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36" w:history="1">
        <w:r w:rsidRPr="008F552C">
          <w:rPr>
            <w:rStyle w:val="Hyperlink"/>
            <w:noProof/>
            <w:lang w:val="vi-VN"/>
          </w:rPr>
          <w:t>4.7.</w:t>
        </w:r>
        <w:r>
          <w:rPr>
            <w:rFonts w:asciiTheme="minorHAnsi" w:eastAsiaTheme="minorEastAsia" w:hAnsiTheme="minorHAnsi"/>
            <w:noProof/>
            <w:sz w:val="22"/>
          </w:rPr>
          <w:tab/>
        </w:r>
        <w:r w:rsidRPr="008F552C">
          <w:rPr>
            <w:rStyle w:val="Hyperlink"/>
            <w:noProof/>
            <w:lang w:val="vi-VN"/>
          </w:rPr>
          <w:t>Kiểm thử Tính Toàn vẹn Dữ liệu Tiếng Việt (Unicode) trên SQL Server</w:t>
        </w:r>
        <w:r>
          <w:rPr>
            <w:noProof/>
            <w:webHidden/>
          </w:rPr>
          <w:tab/>
        </w:r>
        <w:r>
          <w:rPr>
            <w:noProof/>
            <w:webHidden/>
          </w:rPr>
          <w:fldChar w:fldCharType="begin"/>
        </w:r>
        <w:r>
          <w:rPr>
            <w:noProof/>
            <w:webHidden/>
          </w:rPr>
          <w:instrText xml:space="preserve"> PAGEREF _Toc244000336 \h </w:instrText>
        </w:r>
        <w:r>
          <w:rPr>
            <w:noProof/>
            <w:webHidden/>
          </w:rPr>
        </w:r>
        <w:r>
          <w:rPr>
            <w:noProof/>
            <w:webHidden/>
          </w:rPr>
          <w:fldChar w:fldCharType="separate"/>
        </w:r>
        <w:r>
          <w:rPr>
            <w:noProof/>
            <w:webHidden/>
          </w:rPr>
          <w:t>22</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37" w:history="1">
        <w:r w:rsidRPr="008F552C">
          <w:rPr>
            <w:rStyle w:val="Hyperlink"/>
            <w:noProof/>
            <w:lang w:val="vi-VN"/>
          </w:rPr>
          <w:t>4.8.</w:t>
        </w:r>
        <w:r>
          <w:rPr>
            <w:rFonts w:asciiTheme="minorHAnsi" w:eastAsiaTheme="minorEastAsia" w:hAnsiTheme="minorHAnsi"/>
            <w:noProof/>
            <w:sz w:val="22"/>
          </w:rPr>
          <w:tab/>
        </w:r>
        <w:r w:rsidRPr="008F552C">
          <w:rPr>
            <w:rStyle w:val="Hyperlink"/>
            <w:noProof/>
            <w:lang w:val="vi-VN"/>
          </w:rPr>
          <w:t>Kiểm thử Tổng hợp Nghiệp vụ và Giao diện Danh sách Hoàn thiện</w:t>
        </w:r>
        <w:r>
          <w:rPr>
            <w:noProof/>
            <w:webHidden/>
          </w:rPr>
          <w:tab/>
        </w:r>
        <w:r>
          <w:rPr>
            <w:noProof/>
            <w:webHidden/>
          </w:rPr>
          <w:fldChar w:fldCharType="begin"/>
        </w:r>
        <w:r>
          <w:rPr>
            <w:noProof/>
            <w:webHidden/>
          </w:rPr>
          <w:instrText xml:space="preserve"> PAGEREF _Toc244000337 \h </w:instrText>
        </w:r>
        <w:r>
          <w:rPr>
            <w:noProof/>
            <w:webHidden/>
          </w:rPr>
        </w:r>
        <w:r>
          <w:rPr>
            <w:noProof/>
            <w:webHidden/>
          </w:rPr>
          <w:fldChar w:fldCharType="separate"/>
        </w:r>
        <w:r>
          <w:rPr>
            <w:noProof/>
            <w:webHidden/>
          </w:rPr>
          <w:t>23</w:t>
        </w:r>
        <w:r>
          <w:rPr>
            <w:noProof/>
            <w:webHidden/>
          </w:rPr>
          <w:fldChar w:fldCharType="end"/>
        </w:r>
      </w:hyperlink>
    </w:p>
    <w:p w:rsidR="005B1A09" w:rsidRDefault="005B1A09">
      <w:pPr>
        <w:pStyle w:val="TOC1"/>
        <w:tabs>
          <w:tab w:val="left" w:pos="420"/>
          <w:tab w:val="right" w:leader="dot" w:pos="9117"/>
        </w:tabs>
        <w:rPr>
          <w:rFonts w:asciiTheme="minorHAnsi" w:eastAsiaTheme="minorEastAsia" w:hAnsiTheme="minorHAnsi"/>
          <w:noProof/>
          <w:sz w:val="22"/>
        </w:rPr>
      </w:pPr>
      <w:hyperlink w:anchor="_Toc244000338" w:history="1">
        <w:r w:rsidRPr="008F552C">
          <w:rPr>
            <w:rStyle w:val="Hyperlink"/>
            <w:rFonts w:cs="Times New Roman"/>
            <w:noProof/>
            <w:lang w:val="vi-VN"/>
          </w:rPr>
          <w:t>5.</w:t>
        </w:r>
        <w:r>
          <w:rPr>
            <w:rFonts w:asciiTheme="minorHAnsi" w:eastAsiaTheme="minorEastAsia" w:hAnsiTheme="minorHAnsi"/>
            <w:noProof/>
            <w:sz w:val="22"/>
          </w:rPr>
          <w:tab/>
        </w:r>
        <w:r w:rsidRPr="008F552C">
          <w:rPr>
            <w:rStyle w:val="Hyperlink"/>
            <w:noProof/>
            <w:lang w:val="vi-VN"/>
          </w:rPr>
          <w:t>KẾT LUẬN VÀ ĐÁNH GIÁ TỔNG KẾT</w:t>
        </w:r>
        <w:r>
          <w:rPr>
            <w:noProof/>
            <w:webHidden/>
          </w:rPr>
          <w:tab/>
        </w:r>
        <w:r>
          <w:rPr>
            <w:noProof/>
            <w:webHidden/>
          </w:rPr>
          <w:fldChar w:fldCharType="begin"/>
        </w:r>
        <w:r>
          <w:rPr>
            <w:noProof/>
            <w:webHidden/>
          </w:rPr>
          <w:instrText xml:space="preserve"> PAGEREF _Toc244000338 \h </w:instrText>
        </w:r>
        <w:r>
          <w:rPr>
            <w:noProof/>
            <w:webHidden/>
          </w:rPr>
        </w:r>
        <w:r>
          <w:rPr>
            <w:noProof/>
            <w:webHidden/>
          </w:rPr>
          <w:fldChar w:fldCharType="separate"/>
        </w:r>
        <w:r>
          <w:rPr>
            <w:noProof/>
            <w:webHidden/>
          </w:rPr>
          <w:t>24</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39" w:history="1">
        <w:r w:rsidRPr="008F552C">
          <w:rPr>
            <w:rStyle w:val="Hyperlink"/>
            <w:noProof/>
            <w:lang w:val="vi-VN"/>
          </w:rPr>
          <w:t>5.1.</w:t>
        </w:r>
        <w:r>
          <w:rPr>
            <w:rFonts w:asciiTheme="minorHAnsi" w:eastAsiaTheme="minorEastAsia" w:hAnsiTheme="minorHAnsi"/>
            <w:noProof/>
            <w:sz w:val="22"/>
          </w:rPr>
          <w:tab/>
        </w:r>
        <w:r w:rsidRPr="008F552C">
          <w:rPr>
            <w:rStyle w:val="Hyperlink"/>
            <w:noProof/>
            <w:lang w:val="vi-VN"/>
          </w:rPr>
          <w:t>Kiểm thử Chức năng Xóa Sinh viên và Đồng bộ Cơ sở Dữ liệu</w:t>
        </w:r>
        <w:r>
          <w:rPr>
            <w:noProof/>
            <w:webHidden/>
          </w:rPr>
          <w:tab/>
        </w:r>
        <w:r>
          <w:rPr>
            <w:noProof/>
            <w:webHidden/>
          </w:rPr>
          <w:fldChar w:fldCharType="begin"/>
        </w:r>
        <w:r>
          <w:rPr>
            <w:noProof/>
            <w:webHidden/>
          </w:rPr>
          <w:instrText xml:space="preserve"> PAGEREF _Toc244000339 \h </w:instrText>
        </w:r>
        <w:r>
          <w:rPr>
            <w:noProof/>
            <w:webHidden/>
          </w:rPr>
        </w:r>
        <w:r>
          <w:rPr>
            <w:noProof/>
            <w:webHidden/>
          </w:rPr>
          <w:fldChar w:fldCharType="separate"/>
        </w:r>
        <w:r>
          <w:rPr>
            <w:noProof/>
            <w:webHidden/>
          </w:rPr>
          <w:t>24</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40" w:history="1">
        <w:r w:rsidRPr="008F552C">
          <w:rPr>
            <w:rStyle w:val="Hyperlink"/>
            <w:noProof/>
            <w:lang w:val="vi-VN"/>
          </w:rPr>
          <w:t>5.2.</w:t>
        </w:r>
        <w:r>
          <w:rPr>
            <w:rFonts w:asciiTheme="minorHAnsi" w:eastAsiaTheme="minorEastAsia" w:hAnsiTheme="minorHAnsi"/>
            <w:noProof/>
            <w:sz w:val="22"/>
          </w:rPr>
          <w:tab/>
        </w:r>
        <w:r w:rsidRPr="008F552C">
          <w:rPr>
            <w:rStyle w:val="Hyperlink"/>
            <w:noProof/>
            <w:lang w:val="vi-VN"/>
          </w:rPr>
          <w:t>Kết quả Đạt được của Bài Thực hành</w:t>
        </w:r>
        <w:r>
          <w:rPr>
            <w:noProof/>
            <w:webHidden/>
          </w:rPr>
          <w:tab/>
        </w:r>
        <w:r>
          <w:rPr>
            <w:noProof/>
            <w:webHidden/>
          </w:rPr>
          <w:fldChar w:fldCharType="begin"/>
        </w:r>
        <w:r>
          <w:rPr>
            <w:noProof/>
            <w:webHidden/>
          </w:rPr>
          <w:instrText xml:space="preserve"> PAGEREF _Toc244000340 \h </w:instrText>
        </w:r>
        <w:r>
          <w:rPr>
            <w:noProof/>
            <w:webHidden/>
          </w:rPr>
        </w:r>
        <w:r>
          <w:rPr>
            <w:noProof/>
            <w:webHidden/>
          </w:rPr>
          <w:fldChar w:fldCharType="separate"/>
        </w:r>
        <w:r>
          <w:rPr>
            <w:noProof/>
            <w:webHidden/>
          </w:rPr>
          <w:t>24</w:t>
        </w:r>
        <w:r>
          <w:rPr>
            <w:noProof/>
            <w:webHidden/>
          </w:rPr>
          <w:fldChar w:fldCharType="end"/>
        </w:r>
      </w:hyperlink>
      <w:bookmarkStart w:id="2" w:name="_GoBack"/>
      <w:bookmarkEnd w:id="2"/>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41" w:history="1">
        <w:r w:rsidRPr="008F552C">
          <w:rPr>
            <w:rStyle w:val="Hyperlink"/>
            <w:noProof/>
            <w:lang w:val="vi-VN"/>
          </w:rPr>
          <w:t>5.3.</w:t>
        </w:r>
        <w:r>
          <w:rPr>
            <w:rFonts w:asciiTheme="minorHAnsi" w:eastAsiaTheme="minorEastAsia" w:hAnsiTheme="minorHAnsi"/>
            <w:noProof/>
            <w:sz w:val="22"/>
          </w:rPr>
          <w:tab/>
        </w:r>
        <w:r w:rsidRPr="008F552C">
          <w:rPr>
            <w:rStyle w:val="Hyperlink"/>
            <w:noProof/>
            <w:lang w:val="vi-VN"/>
          </w:rPr>
          <w:t>Các Bài học Kinh nghiệm Thu hoạch</w:t>
        </w:r>
        <w:r>
          <w:rPr>
            <w:noProof/>
            <w:webHidden/>
          </w:rPr>
          <w:tab/>
        </w:r>
        <w:r>
          <w:rPr>
            <w:noProof/>
            <w:webHidden/>
          </w:rPr>
          <w:fldChar w:fldCharType="begin"/>
        </w:r>
        <w:r>
          <w:rPr>
            <w:noProof/>
            <w:webHidden/>
          </w:rPr>
          <w:instrText xml:space="preserve"> PAGEREF _Toc244000341 \h </w:instrText>
        </w:r>
        <w:r>
          <w:rPr>
            <w:noProof/>
            <w:webHidden/>
          </w:rPr>
        </w:r>
        <w:r>
          <w:rPr>
            <w:noProof/>
            <w:webHidden/>
          </w:rPr>
          <w:fldChar w:fldCharType="separate"/>
        </w:r>
        <w:r>
          <w:rPr>
            <w:noProof/>
            <w:webHidden/>
          </w:rPr>
          <w:t>25</w:t>
        </w:r>
        <w:r>
          <w:rPr>
            <w:noProof/>
            <w:webHidden/>
          </w:rPr>
          <w:fldChar w:fldCharType="end"/>
        </w:r>
      </w:hyperlink>
    </w:p>
    <w:p w:rsidR="005B1A09" w:rsidRDefault="005B1A09">
      <w:pPr>
        <w:pStyle w:val="TOC2"/>
        <w:tabs>
          <w:tab w:val="left" w:pos="1260"/>
          <w:tab w:val="right" w:leader="dot" w:pos="9117"/>
        </w:tabs>
        <w:ind w:left="480"/>
        <w:rPr>
          <w:rFonts w:asciiTheme="minorHAnsi" w:eastAsiaTheme="minorEastAsia" w:hAnsiTheme="minorHAnsi"/>
          <w:noProof/>
          <w:sz w:val="22"/>
        </w:rPr>
      </w:pPr>
      <w:hyperlink w:anchor="_Toc244000342" w:history="1">
        <w:r w:rsidRPr="008F552C">
          <w:rPr>
            <w:rStyle w:val="Hyperlink"/>
            <w:noProof/>
            <w:lang w:val="vi-VN"/>
          </w:rPr>
          <w:t>5.4.</w:t>
        </w:r>
        <w:r>
          <w:rPr>
            <w:rFonts w:asciiTheme="minorHAnsi" w:eastAsiaTheme="minorEastAsia" w:hAnsiTheme="minorHAnsi"/>
            <w:noProof/>
            <w:sz w:val="22"/>
          </w:rPr>
          <w:tab/>
        </w:r>
        <w:r w:rsidRPr="008F552C">
          <w:rPr>
            <w:rStyle w:val="Hyperlink"/>
            <w:noProof/>
            <w:lang w:val="vi-VN"/>
          </w:rPr>
          <w:t>Định hướng Phát triển và Mở rộng Ứng dụng</w:t>
        </w:r>
        <w:r>
          <w:rPr>
            <w:noProof/>
            <w:webHidden/>
          </w:rPr>
          <w:tab/>
        </w:r>
        <w:r>
          <w:rPr>
            <w:noProof/>
            <w:webHidden/>
          </w:rPr>
          <w:fldChar w:fldCharType="begin"/>
        </w:r>
        <w:r>
          <w:rPr>
            <w:noProof/>
            <w:webHidden/>
          </w:rPr>
          <w:instrText xml:space="preserve"> PAGEREF _Toc244000342 \h </w:instrText>
        </w:r>
        <w:r>
          <w:rPr>
            <w:noProof/>
            <w:webHidden/>
          </w:rPr>
        </w:r>
        <w:r>
          <w:rPr>
            <w:noProof/>
            <w:webHidden/>
          </w:rPr>
          <w:fldChar w:fldCharType="separate"/>
        </w:r>
        <w:r>
          <w:rPr>
            <w:noProof/>
            <w:webHidden/>
          </w:rPr>
          <w:t>25</w:t>
        </w:r>
        <w:r>
          <w:rPr>
            <w:noProof/>
            <w:webHidden/>
          </w:rPr>
          <w:fldChar w:fldCharType="end"/>
        </w:r>
      </w:hyperlink>
    </w:p>
    <w:p w:rsidR="00DE1BDF" w:rsidRDefault="00F46628">
      <w:pPr>
        <w:spacing w:after="320" w:line="300" w:lineRule="auto"/>
        <w:jc w:val="center"/>
        <w:rPr>
          <w:rFonts w:cs="Times New Roman"/>
          <w:b/>
          <w:color w:val="1F3F7A"/>
          <w:sz w:val="32"/>
          <w:lang w:val="vi-VN"/>
        </w:rPr>
      </w:pPr>
      <w:r>
        <w:rPr>
          <w:rFonts w:cs="Times New Roman"/>
          <w:color w:val="1F3F7A"/>
          <w:lang w:val="vi-VN"/>
        </w:rPr>
        <w:fldChar w:fldCharType="end"/>
      </w:r>
    </w:p>
    <w:p w:rsidR="00DE1BDF" w:rsidRDefault="00F46628">
      <w:pPr>
        <w:rPr>
          <w:rFonts w:cs="Times New Roman"/>
          <w:b/>
          <w:color w:val="1F3F7A"/>
          <w:sz w:val="32"/>
          <w:lang w:val="vi-VN"/>
        </w:rPr>
      </w:pPr>
      <w:r>
        <w:rPr>
          <w:rFonts w:cs="Times New Roman"/>
          <w:b/>
          <w:color w:val="1F3F7A"/>
          <w:sz w:val="32"/>
          <w:lang w:val="vi-VN"/>
        </w:rPr>
        <w:br w:type="page"/>
      </w:r>
    </w:p>
    <w:p w:rsidR="00DE1BDF" w:rsidRDefault="00F46628">
      <w:pPr>
        <w:pStyle w:val="Heading1"/>
        <w:numPr>
          <w:ilvl w:val="0"/>
          <w:numId w:val="11"/>
        </w:numPr>
        <w:spacing w:after="0"/>
        <w:rPr>
          <w:lang w:val="vi-VN"/>
        </w:rPr>
      </w:pPr>
      <w:bookmarkStart w:id="3" w:name="_Toc244000307"/>
      <w:r>
        <w:rPr>
          <w:lang w:val="vi-VN"/>
        </w:rPr>
        <w:lastRenderedPageBreak/>
        <w:t>MỤC TIÊU VÀ TỔNG QUAN HỆ THỐNG</w:t>
      </w:r>
      <w:bookmarkEnd w:id="3"/>
    </w:p>
    <w:p w:rsidR="00DE1BDF" w:rsidRDefault="00F46628">
      <w:pPr>
        <w:pStyle w:val="Heading2"/>
        <w:numPr>
          <w:ilvl w:val="1"/>
          <w:numId w:val="11"/>
        </w:numPr>
        <w:spacing w:beforeLines="34" w:before="81" w:beforeAutospacing="0" w:afterLines="51" w:after="122" w:afterAutospacing="0"/>
        <w:rPr>
          <w:lang w:val="vi-VN"/>
        </w:rPr>
      </w:pPr>
      <w:bookmarkStart w:id="4" w:name="_Toc244000308"/>
      <w:r>
        <w:rPr>
          <w:lang w:val="vi-VN"/>
        </w:rPr>
        <w:t>Bối cảnh và Đặt vấn đề</w:t>
      </w:r>
      <w:bookmarkEnd w:id="4"/>
    </w:p>
    <w:p w:rsidR="00DE1BDF" w:rsidRDefault="00F46628">
      <w:pPr>
        <w:numPr>
          <w:ilvl w:val="0"/>
          <w:numId w:val="12"/>
        </w:numPr>
        <w:spacing w:after="0" w:line="300" w:lineRule="auto"/>
        <w:jc w:val="both"/>
        <w:rPr>
          <w:rFonts w:cs="Times New Roman"/>
          <w:lang w:val="vi-VN"/>
        </w:rPr>
      </w:pPr>
      <w:r>
        <w:rPr>
          <w:rFonts w:cs="Times New Roman"/>
          <w:lang w:val="vi-VN"/>
        </w:rPr>
        <w:t>Bài thực hành này hướng tới việc xây dựng hoàn chỉnh ứng dụng Quản lý Sinh viên (Student Management System), giải quyết bài toán quản lý danh sách, xem chi tiết, thêm mới có xác thực dữ liệu chặt chẽ (Form Validation), chỉnh sửa và xóa sinh viên. Toàn bộ dữ liệu được lưu trữ bền vững trên hệ quản trị cơ sở dữ liệu quan hệ Microsoft SQL Server thông qua Spring Data JPA.</w:t>
      </w:r>
    </w:p>
    <w:p w:rsidR="00DE1BDF" w:rsidRDefault="00F46628">
      <w:pPr>
        <w:pStyle w:val="Heading2"/>
        <w:numPr>
          <w:ilvl w:val="1"/>
          <w:numId w:val="11"/>
        </w:numPr>
        <w:spacing w:beforeLines="51" w:before="122" w:beforeAutospacing="0" w:afterLines="71" w:after="170" w:afterAutospacing="0"/>
        <w:rPr>
          <w:lang w:val="vi-VN"/>
        </w:rPr>
      </w:pPr>
      <w:bookmarkStart w:id="5" w:name="_Toc244000309"/>
      <w:r>
        <w:rPr>
          <w:lang w:val="vi-VN"/>
        </w:rPr>
        <w:t>Mục tiêu học tập và Kỹ năng cần đạt</w:t>
      </w:r>
      <w:bookmarkEnd w:id="5"/>
    </w:p>
    <w:p w:rsidR="00DE1BDF" w:rsidRDefault="00F46628">
      <w:pPr>
        <w:numPr>
          <w:ilvl w:val="0"/>
          <w:numId w:val="13"/>
        </w:numPr>
        <w:spacing w:after="80"/>
        <w:jc w:val="both"/>
        <w:rPr>
          <w:rFonts w:cs="Times New Roman"/>
          <w:lang w:val="vi-VN"/>
        </w:rPr>
      </w:pPr>
      <w:r>
        <w:rPr>
          <w:rFonts w:cs="Times New Roman"/>
          <w:lang w:val="vi-VN"/>
        </w:rPr>
        <w:t>Làm chủ cơ chế Variable Expression ${...} để trích xuất và hiển thị dữ liệu từ Model sang View trong Thymeleaf.</w:t>
      </w:r>
    </w:p>
    <w:p w:rsidR="00DE1BDF" w:rsidRDefault="00F46628">
      <w:pPr>
        <w:numPr>
          <w:ilvl w:val="0"/>
          <w:numId w:val="13"/>
        </w:numPr>
        <w:spacing w:after="80"/>
        <w:jc w:val="both"/>
        <w:rPr>
          <w:rFonts w:cs="Times New Roman"/>
          <w:lang w:val="vi-VN"/>
        </w:rPr>
      </w:pPr>
      <w:r>
        <w:rPr>
          <w:rFonts w:cs="Times New Roman"/>
          <w:lang w:val="vi-VN"/>
        </w:rPr>
        <w:t>Ứng dụng thành thạo các toán tử biểu thức: toán tử điều kiện ba ngôi (ternary), toán tử Elvis (?:), toán tử an toàn Safe Navigation (?.) và phép thay thế chuỗi Literal Substitution (|...|).</w:t>
      </w:r>
    </w:p>
    <w:p w:rsidR="00DE1BDF" w:rsidRDefault="00F46628">
      <w:pPr>
        <w:numPr>
          <w:ilvl w:val="0"/>
          <w:numId w:val="13"/>
        </w:numPr>
        <w:spacing w:after="80"/>
        <w:jc w:val="both"/>
        <w:rPr>
          <w:rFonts w:cs="Times New Roman"/>
          <w:lang w:val="vi-VN"/>
        </w:rPr>
      </w:pPr>
      <w:r>
        <w:rPr>
          <w:rFonts w:cs="Times New Roman"/>
          <w:lang w:val="vi-VN"/>
        </w:rPr>
        <w:t>Khai thác tối đa các đối tượng tiện ích có sẵn (Expression Utility Objects) như #strings, #numbers, #temporals, #lists, #fields.</w:t>
      </w:r>
    </w:p>
    <w:p w:rsidR="00DE1BDF" w:rsidRDefault="00F46628">
      <w:pPr>
        <w:numPr>
          <w:ilvl w:val="0"/>
          <w:numId w:val="13"/>
        </w:numPr>
        <w:spacing w:after="80"/>
        <w:jc w:val="both"/>
        <w:rPr>
          <w:rFonts w:cs="Times New Roman"/>
          <w:lang w:val="vi-VN"/>
        </w:rPr>
      </w:pPr>
      <w:r>
        <w:rPr>
          <w:rFonts w:cs="Times New Roman"/>
          <w:lang w:val="vi-VN"/>
        </w:rPr>
        <w:t>Hiển thị danh sách động với thẻ lặp th:each và quản lý biến trạng thái vòng lặp iterStat.</w:t>
      </w:r>
    </w:p>
    <w:p w:rsidR="00DE1BDF" w:rsidRDefault="00F46628">
      <w:pPr>
        <w:numPr>
          <w:ilvl w:val="0"/>
          <w:numId w:val="13"/>
        </w:numPr>
        <w:spacing w:after="80"/>
        <w:jc w:val="both"/>
        <w:rPr>
          <w:rFonts w:cs="Times New Roman"/>
          <w:lang w:val="vi-VN"/>
        </w:rPr>
      </w:pPr>
      <w:r>
        <w:rPr>
          <w:rFonts w:cs="Times New Roman"/>
          <w:lang w:val="vi-VN"/>
        </w:rPr>
        <w:t>Thiết lập cơ chế kiểm thực dữ liệu chuẩn Bean Validation (Jakarta Validation), xử lý hiển thị lỗi trực quan trên giao diện và áp dụng mô hình an toàn Post-Redirect-Get (PRG).</w:t>
      </w:r>
    </w:p>
    <w:p w:rsidR="00DE1BDF" w:rsidRDefault="00F46628">
      <w:pPr>
        <w:numPr>
          <w:ilvl w:val="0"/>
          <w:numId w:val="13"/>
        </w:numPr>
        <w:spacing w:after="80"/>
        <w:jc w:val="both"/>
        <w:rPr>
          <w:rFonts w:cs="Times New Roman"/>
          <w:lang w:val="vi-VN"/>
        </w:rPr>
      </w:pPr>
      <w:r>
        <w:rPr>
          <w:rFonts w:cs="Times New Roman"/>
          <w:lang w:val="vi-VN"/>
        </w:rPr>
        <w:t>Xây dựng khung giao diện chuẩn mực, tái sử dụng tối đa bằng Thymeleaf Layout Dialect (layout:decorate, layout:fragment).</w:t>
      </w:r>
    </w:p>
    <w:p w:rsidR="00DE1BDF" w:rsidRDefault="00F46628">
      <w:pPr>
        <w:numPr>
          <w:ilvl w:val="0"/>
          <w:numId w:val="13"/>
        </w:numPr>
        <w:spacing w:after="80"/>
        <w:jc w:val="both"/>
        <w:rPr>
          <w:rFonts w:cs="Times New Roman"/>
          <w:lang w:val="vi-VN"/>
        </w:rPr>
      </w:pPr>
      <w:r>
        <w:rPr>
          <w:rFonts w:cs="Times New Roman"/>
          <w:lang w:val="vi-VN"/>
        </w:rPr>
        <w:t>Cấu hình tích hợp thư viện giao diện Bootstrap 5 hoạt động hoàn toàn ở chế độ Offline (không phụ thuộc kết nối Internet/CDN).</w:t>
      </w:r>
    </w:p>
    <w:p w:rsidR="00DE1BDF" w:rsidRDefault="00F46628">
      <w:pPr>
        <w:numPr>
          <w:ilvl w:val="0"/>
          <w:numId w:val="13"/>
        </w:numPr>
        <w:spacing w:after="0"/>
        <w:jc w:val="both"/>
        <w:rPr>
          <w:rFonts w:cs="Times New Roman"/>
          <w:lang w:val="vi-VN"/>
        </w:rPr>
      </w:pPr>
      <w:r>
        <w:rPr>
          <w:rFonts w:cs="Times New Roman"/>
          <w:lang w:val="vi-VN"/>
        </w:rPr>
        <w:t>Ánh xạ thực thể JPA Entity (@Entity, @Table, @Id, @Column) và thao tác dữ liệu tự động với Spring Data JPA (JpaRepository).</w:t>
      </w:r>
    </w:p>
    <w:p w:rsidR="00DE1BDF" w:rsidRDefault="00F46628">
      <w:pPr>
        <w:pStyle w:val="Heading2"/>
        <w:numPr>
          <w:ilvl w:val="1"/>
          <w:numId w:val="11"/>
        </w:numPr>
        <w:spacing w:beforeLines="75" w:before="180" w:beforeAutospacing="0" w:afterLines="74" w:after="177" w:afterAutospacing="0"/>
        <w:rPr>
          <w:lang w:val="vi-VN"/>
        </w:rPr>
      </w:pPr>
      <w:bookmarkStart w:id="6" w:name="_Toc244000310"/>
      <w:r>
        <w:rPr>
          <w:lang w:val="vi-VN"/>
        </w:rPr>
        <w:t>Kiến trúc Hệ thống và Môi trường Triển khai</w:t>
      </w:r>
      <w:bookmarkEnd w:id="6"/>
    </w:p>
    <w:p w:rsidR="00DE1BDF" w:rsidRDefault="00F46628">
      <w:pPr>
        <w:numPr>
          <w:ilvl w:val="0"/>
          <w:numId w:val="14"/>
        </w:numPr>
        <w:spacing w:after="80" w:line="300" w:lineRule="auto"/>
        <w:jc w:val="both"/>
        <w:rPr>
          <w:rFonts w:cs="Times New Roman"/>
          <w:lang w:val="vi-VN"/>
        </w:rPr>
      </w:pPr>
      <w:r>
        <w:rPr>
          <w:rFonts w:cs="Times New Roman"/>
          <w:lang w:val="vi-VN"/>
        </w:rPr>
        <w:t>Tầng Trình diễn (Presentation Layer): Sử dụng Spring MVC Controller tiếp nhận HTTP Request, Thymeleaf Template kết hợp Layout Dialect và Bootstrap 5 để hiển thị giao diện người dùng.</w:t>
      </w:r>
    </w:p>
    <w:p w:rsidR="00DE1BDF" w:rsidRDefault="00F46628">
      <w:pPr>
        <w:numPr>
          <w:ilvl w:val="0"/>
          <w:numId w:val="14"/>
        </w:numPr>
        <w:spacing w:after="80" w:line="300" w:lineRule="auto"/>
        <w:jc w:val="both"/>
        <w:rPr>
          <w:rFonts w:cs="Times New Roman"/>
          <w:lang w:val="vi-VN"/>
        </w:rPr>
      </w:pPr>
      <w:r>
        <w:rPr>
          <w:rFonts w:cs="Times New Roman"/>
          <w:lang w:val="vi-VN"/>
        </w:rPr>
        <w:t>Tầng Nghiệp vụ (Business Logic Layer): Lớp StudentService điều phối logic xử lý dữ liệu, kiểm tra các ràng buộc nghiệp vụ (kiểm tra trùng lặp mã sinh viên, xử lý tính toán GPA, phân loại học lực).</w:t>
      </w:r>
    </w:p>
    <w:p w:rsidR="00DE1BDF" w:rsidRDefault="00F46628">
      <w:pPr>
        <w:numPr>
          <w:ilvl w:val="0"/>
          <w:numId w:val="14"/>
        </w:numPr>
        <w:spacing w:after="80" w:line="300" w:lineRule="auto"/>
        <w:jc w:val="both"/>
        <w:rPr>
          <w:rFonts w:cs="Times New Roman"/>
          <w:lang w:val="vi-VN"/>
        </w:rPr>
      </w:pPr>
      <w:r>
        <w:rPr>
          <w:rFonts w:cs="Times New Roman"/>
          <w:lang w:val="vi-VN"/>
        </w:rPr>
        <w:t>Tầng Truy cập Dữ liệu (Data Access Layer): Lớp StudentRepository kế thừa JpaRepository, kết hợp cơ chế ORM của Hibernate để tự động sinh và thực thi câu lệnh SQL tương tác trực tiếp với Microsoft SQL Server.</w:t>
      </w:r>
    </w:p>
    <w:p w:rsidR="00DE1BDF" w:rsidRDefault="00DE1BDF">
      <w:pPr>
        <w:spacing w:after="80" w:line="300" w:lineRule="auto"/>
        <w:ind w:left="360" w:hanging="360"/>
        <w:jc w:val="both"/>
        <w:rPr>
          <w:rFonts w:cs="Times New Roman"/>
          <w:lang w:val="vi-VN"/>
        </w:rPr>
      </w:pPr>
    </w:p>
    <w:p w:rsidR="00DE1BDF" w:rsidRDefault="00F46628">
      <w:pPr>
        <w:pStyle w:val="Heading1"/>
        <w:numPr>
          <w:ilvl w:val="0"/>
          <w:numId w:val="11"/>
        </w:numPr>
        <w:spacing w:after="0"/>
        <w:rPr>
          <w:lang w:val="vi-VN"/>
        </w:rPr>
      </w:pPr>
      <w:bookmarkStart w:id="7" w:name="_Toc244000311"/>
      <w:r>
        <w:rPr>
          <w:lang w:val="vi-VN"/>
        </w:rPr>
        <w:lastRenderedPageBreak/>
        <w:t>TỔNG QUAN LÝ THUYẾT TRỌNG TÂM</w:t>
      </w:r>
      <w:bookmarkEnd w:id="7"/>
    </w:p>
    <w:p w:rsidR="00DE1BDF" w:rsidRDefault="00F46628">
      <w:pPr>
        <w:pStyle w:val="Heading2"/>
        <w:numPr>
          <w:ilvl w:val="1"/>
          <w:numId w:val="11"/>
        </w:numPr>
        <w:spacing w:beforeLines="28" w:before="67" w:beforeAutospacing="0" w:afterLines="68" w:after="163" w:afterAutospacing="0"/>
        <w:rPr>
          <w:lang w:val="vi-VN"/>
        </w:rPr>
      </w:pPr>
      <w:bookmarkStart w:id="8" w:name="_Toc244000312"/>
      <w:r>
        <w:rPr>
          <w:lang w:val="vi-VN"/>
        </w:rPr>
        <w:t>Bản chất của Thymeleaf và Cơ chế Natural Template</w:t>
      </w:r>
      <w:bookmarkEnd w:id="8"/>
    </w:p>
    <w:p w:rsidR="00DE1BDF" w:rsidRDefault="00F46628">
      <w:pPr>
        <w:numPr>
          <w:ilvl w:val="0"/>
          <w:numId w:val="15"/>
        </w:numPr>
        <w:tabs>
          <w:tab w:val="clear" w:pos="840"/>
        </w:tabs>
        <w:spacing w:after="0" w:line="300" w:lineRule="auto"/>
        <w:jc w:val="both"/>
        <w:rPr>
          <w:rFonts w:cs="Times New Roman"/>
          <w:lang w:val="vi-VN"/>
        </w:rPr>
      </w:pPr>
      <w:r>
        <w:rPr>
          <w:rFonts w:cs="Times New Roman"/>
          <w:lang w:val="vi-VN"/>
        </w:rPr>
        <w:t>Thymeleaf là một server-side Java template engine chuyên biệt cho môi trường web lẫn standalone. Khái niệm 'Natural Template' (Template tự nhiên) là ưu điểm vượt trội nhất của Thymeleaf: các tệp mã nguồn hoàn toàn là HTML hợp lệ. Khi lập trình viên mở tệp giao diện trực tiếp trên trình duyệt bằng giao thức file://, trình duyệt sẽ đọc và hiển thị các giá trị tĩnh mẫu (mock data). Khi ứng dụng chạy qua máy chủ Spring Boot, engine Thymeleaf sẽ phân tích cú pháp các thuộc tính có tiền tố th: (như th:text, th:value, th:each), tính toán giá trị biểu thức và thay thế hoàn toàn nội dung mẫu bằng dữ liệu thực được truyền từ Model.</w:t>
      </w:r>
    </w:p>
    <w:p w:rsidR="00DE1BDF" w:rsidRDefault="00F46628">
      <w:pPr>
        <w:pStyle w:val="Heading2"/>
        <w:numPr>
          <w:ilvl w:val="1"/>
          <w:numId w:val="11"/>
        </w:numPr>
        <w:spacing w:beforeLines="72" w:before="172" w:beforeAutospacing="0" w:afterLines="49" w:after="117" w:afterAutospacing="0"/>
        <w:rPr>
          <w:lang w:val="vi-VN"/>
        </w:rPr>
      </w:pPr>
      <w:bookmarkStart w:id="9" w:name="_Toc244000313"/>
      <w:r>
        <w:rPr>
          <w:lang w:val="vi-VN"/>
        </w:rPr>
        <w:t>Tối ưu giao diện với Thymeleaf Layout Dialect</w:t>
      </w:r>
      <w:bookmarkEnd w:id="9"/>
    </w:p>
    <w:p w:rsidR="00DE1BDF" w:rsidRDefault="00F46628">
      <w:pPr>
        <w:numPr>
          <w:ilvl w:val="0"/>
          <w:numId w:val="16"/>
        </w:numPr>
        <w:spacing w:after="120" w:line="300" w:lineRule="auto"/>
        <w:jc w:val="both"/>
        <w:rPr>
          <w:rFonts w:cs="Times New Roman"/>
          <w:lang w:val="vi-VN"/>
        </w:rPr>
      </w:pPr>
      <w:r>
        <w:rPr>
          <w:rFonts w:cs="Times New Roman"/>
          <w:lang w:val="vi-VN"/>
        </w:rPr>
        <w:t>Thay vì phải sao chép lặp đi lặp lại mã nguồn của thanh điều hướng (Navbar), thanh tiêu đề (Header) và chân trang (Footer) trên từng trang HTML, ứng dụng tích hợp thư viện Thymeleaf Layout Dialect theo mô hình Decorator Pattern:</w:t>
      </w:r>
    </w:p>
    <w:p w:rsidR="00DE1BDF" w:rsidRDefault="00F46628">
      <w:pPr>
        <w:numPr>
          <w:ilvl w:val="0"/>
          <w:numId w:val="17"/>
        </w:numPr>
        <w:tabs>
          <w:tab w:val="clear" w:pos="1260"/>
          <w:tab w:val="left" w:pos="420"/>
        </w:tabs>
        <w:spacing w:after="120" w:line="300" w:lineRule="auto"/>
        <w:jc w:val="both"/>
        <w:rPr>
          <w:rFonts w:cs="Times New Roman"/>
          <w:lang w:val="vi-VN"/>
        </w:rPr>
      </w:pPr>
      <w:r>
        <w:rPr>
          <w:rFonts w:cs="Times New Roman"/>
          <w:lang w:val="vi-VN"/>
        </w:rPr>
        <w:t>Trang chủ vị (Master Layout - layout/main.html): Định hình sẵn cấu trúc khung tổng thể, nạp các tệp CSS/JS dùng chung và khai báo vùng nội dung động bằng layout:fragment='content'.</w:t>
      </w:r>
    </w:p>
    <w:p w:rsidR="00DE1BDF" w:rsidRDefault="00F46628">
      <w:pPr>
        <w:numPr>
          <w:ilvl w:val="0"/>
          <w:numId w:val="17"/>
        </w:numPr>
        <w:tabs>
          <w:tab w:val="clear" w:pos="1260"/>
          <w:tab w:val="left" w:pos="420"/>
        </w:tabs>
        <w:spacing w:after="0" w:line="300" w:lineRule="auto"/>
        <w:jc w:val="both"/>
        <w:rPr>
          <w:rFonts w:cs="Times New Roman"/>
          <w:lang w:val="vi-VN"/>
        </w:rPr>
      </w:pPr>
      <w:r>
        <w:rPr>
          <w:rFonts w:cs="Times New Roman"/>
          <w:lang w:val="vi-VN"/>
        </w:rPr>
        <w:t>Các trang chức năng (students/list.html, form.html, detail.html): Chỉ cần khai báo layout:decorate='~{layout/main}' và định nghĩa nội dung riêng biệt bên trong thẻ layout:fragment='content'. Khi render, hệ thống sẽ tự động ghép nối nội dung trang con vào khung giao diện chung một cách mượt mà.</w:t>
      </w:r>
    </w:p>
    <w:p w:rsidR="00DE1BDF" w:rsidRDefault="00F46628">
      <w:pPr>
        <w:pStyle w:val="Heading2"/>
        <w:numPr>
          <w:ilvl w:val="1"/>
          <w:numId w:val="11"/>
        </w:numPr>
        <w:spacing w:beforeLines="68" w:before="163" w:beforeAutospacing="0" w:afterLines="46" w:after="110" w:afterAutospacing="0"/>
        <w:rPr>
          <w:lang w:val="vi-VN"/>
        </w:rPr>
      </w:pPr>
      <w:bookmarkStart w:id="10" w:name="_Toc244000314"/>
      <w:r>
        <w:rPr>
          <w:lang w:val="vi-VN"/>
        </w:rPr>
        <w:t>Chiến lược triển khai Bootstrap 5 Offline</w:t>
      </w:r>
      <w:bookmarkEnd w:id="10"/>
    </w:p>
    <w:p w:rsidR="00DE1BDF" w:rsidRDefault="00F46628">
      <w:pPr>
        <w:numPr>
          <w:ilvl w:val="0"/>
          <w:numId w:val="18"/>
        </w:numPr>
        <w:spacing w:after="0" w:line="300" w:lineRule="auto"/>
        <w:jc w:val="both"/>
        <w:rPr>
          <w:rFonts w:cs="Times New Roman"/>
          <w:lang w:val="vi-VN"/>
        </w:rPr>
      </w:pPr>
      <w:r>
        <w:rPr>
          <w:rFonts w:cs="Times New Roman"/>
          <w:lang w:val="vi-VN"/>
        </w:rPr>
        <w:t>Trong môi trường doanh nghiệp hoặc các hệ thống thi cử, nội bộ, việc kết nối Internet để tải tài nguyên qua mạng CDN tiềm ẩn nhiều rủi ro (độ trễ mạng, mất kết nối, lỗi dịch vụ bên thứ ba). Chiến lược Bootstrap 5 Offline được áp dụng bằng cách nhúng trực tiếp tệp mã nguồn bootstrap.min.css vào thư mục tĩnh Thông qua thuộc tính th:href='@{/css/bootstrap.min.css}', ứng dụng tự phục vụ toàn bộ giao diện từ chính máy chủ web của mình, đảm bảo tính sẵn sàng 100% trong mọi điều kiện mạng.</w:t>
      </w:r>
    </w:p>
    <w:p w:rsidR="00DE1BDF" w:rsidRDefault="00F46628">
      <w:pPr>
        <w:pStyle w:val="Heading2"/>
        <w:numPr>
          <w:ilvl w:val="1"/>
          <w:numId w:val="11"/>
        </w:numPr>
        <w:spacing w:beforeLines="51" w:before="122" w:beforeAutospacing="0" w:afterLines="51" w:after="122" w:afterAutospacing="0"/>
        <w:rPr>
          <w:lang w:val="vi-VN"/>
        </w:rPr>
      </w:pPr>
      <w:bookmarkStart w:id="11" w:name="_Toc244000315"/>
      <w:r>
        <w:rPr>
          <w:lang w:val="vi-VN"/>
        </w:rPr>
        <w:t>Tầng dữ liệu Spring Data JPA và Microsoft SQL Server</w:t>
      </w:r>
      <w:bookmarkEnd w:id="11"/>
    </w:p>
    <w:p w:rsidR="00DE1BDF" w:rsidRDefault="00F46628">
      <w:pPr>
        <w:numPr>
          <w:ilvl w:val="0"/>
          <w:numId w:val="19"/>
        </w:numPr>
        <w:spacing w:after="120" w:line="300" w:lineRule="auto"/>
        <w:jc w:val="both"/>
        <w:rPr>
          <w:rFonts w:cs="Times New Roman"/>
          <w:lang w:val="vi-VN"/>
        </w:rPr>
      </w:pPr>
      <w:r>
        <w:rPr>
          <w:rFonts w:cs="Times New Roman"/>
          <w:lang w:val="vi-VN"/>
        </w:rPr>
        <w:t>Spring Data JPA trừu tượng hóa toàn bộ sự phức tạp của tầng JDBC truyền thống. Bằng cách kế thừa giao diện JpaRepository&lt;Student, Long&gt;, ứng dụng ngay lập tức sở hữu các phương thức CRUD cơ bản (findAll, findById, save, deleteById) mà không cần viết dù chỉ một dòng lệnh SQL.</w:t>
      </w:r>
    </w:p>
    <w:p w:rsidR="00DE1BDF" w:rsidRDefault="00DE1BDF">
      <w:pPr>
        <w:spacing w:after="120" w:line="300" w:lineRule="auto"/>
        <w:jc w:val="both"/>
        <w:rPr>
          <w:rFonts w:cs="Times New Roman"/>
          <w:lang w:val="vi-VN"/>
        </w:rPr>
      </w:pPr>
    </w:p>
    <w:p w:rsidR="00DE1BDF" w:rsidRDefault="00F46628">
      <w:pPr>
        <w:pStyle w:val="Heading1"/>
        <w:numPr>
          <w:ilvl w:val="0"/>
          <w:numId w:val="11"/>
        </w:numPr>
        <w:spacing w:after="0"/>
        <w:rPr>
          <w:lang w:val="vi-VN"/>
        </w:rPr>
      </w:pPr>
      <w:bookmarkStart w:id="12" w:name="_Toc244000316"/>
      <w:r>
        <w:rPr>
          <w:lang w:val="vi-VN"/>
        </w:rPr>
        <w:t>CÁC BƯỚC TRIỂN KHAI THỰC HIỆN DỰ ÁN</w:t>
      </w:r>
      <w:bookmarkEnd w:id="12"/>
      <w:r>
        <w:rPr>
          <w:lang w:val="vi-VN"/>
        </w:rPr>
        <w:t xml:space="preserve"> </w:t>
      </w:r>
    </w:p>
    <w:p w:rsidR="00DE1BDF" w:rsidRDefault="00F46628">
      <w:pPr>
        <w:pStyle w:val="Heading2"/>
        <w:numPr>
          <w:ilvl w:val="1"/>
          <w:numId w:val="11"/>
        </w:numPr>
        <w:spacing w:beforeLines="51" w:before="122" w:beforeAutospacing="0" w:afterLines="69" w:after="165" w:afterAutospacing="0"/>
        <w:rPr>
          <w:lang w:val="vi-VN"/>
        </w:rPr>
      </w:pPr>
      <w:bookmarkStart w:id="13" w:name="_Toc244000317"/>
      <w:r>
        <w:rPr>
          <w:lang w:val="vi-VN"/>
        </w:rPr>
        <w:t>Khởi tạo Dự án và Quản lý Phụ thuộc Maven (STEP 1)</w:t>
      </w:r>
      <w:bookmarkEnd w:id="13"/>
    </w:p>
    <w:p w:rsidR="00DE1BDF" w:rsidRDefault="00F46628">
      <w:pPr>
        <w:numPr>
          <w:ilvl w:val="0"/>
          <w:numId w:val="20"/>
        </w:numPr>
        <w:spacing w:after="120" w:line="300" w:lineRule="auto"/>
        <w:jc w:val="both"/>
        <w:rPr>
          <w:rFonts w:cs="Times New Roman"/>
          <w:lang w:val="vi-VN"/>
        </w:rPr>
      </w:pPr>
      <w:r>
        <w:rPr>
          <w:rFonts w:cs="Times New Roman"/>
          <w:lang w:val="vi-VN"/>
        </w:rPr>
        <w:lastRenderedPageBreak/>
        <w:t>Dự án được khởi tạo theo cấu trúc chuẩn Maven đa tầng, sử dụng phiên bản Java hiện đại kết hợp với Spring Boot. Toàn bộ các thư viện thành phần được khai báo rõ ràng trong tệp pom.xml, bao gồm các starter cốt lõi: spring-boot-starter-web, spring-boot-starter-thymeleaf, thymeleaf-layout-dialect, spring-boot-starter-data-jpa, spring-boot-starter-validation và driver kết nối mssql-jdbc.</w:t>
      </w:r>
    </w:p>
    <w:p w:rsidR="00DE1BDF" w:rsidRDefault="00F46628">
      <w:pPr>
        <w:keepNext/>
        <w:spacing w:before="120" w:after="40" w:line="300" w:lineRule="auto"/>
        <w:jc w:val="center"/>
        <w:rPr>
          <w:rFonts w:cs="Times New Roman"/>
          <w:lang w:val="vi-VN"/>
        </w:rPr>
      </w:pPr>
      <w:r>
        <w:rPr>
          <w:rFonts w:cs="Times New Roman"/>
          <w:noProof/>
        </w:rPr>
        <w:drawing>
          <wp:inline distT="0" distB="0" distL="114300" distR="114300">
            <wp:extent cx="5676265" cy="2114550"/>
            <wp:effectExtent l="0" t="0" r="8255" b="3810"/>
            <wp:docPr id="1"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1"/>
                    <pic:cNvPicPr>
                      <a:picLocks noChangeAspect="1"/>
                    </pic:cNvPicPr>
                  </pic:nvPicPr>
                  <pic:blipFill>
                    <a:blip r:embed="rId8"/>
                    <a:stretch>
                      <a:fillRect/>
                    </a:stretch>
                  </pic:blipFill>
                  <pic:spPr>
                    <a:xfrm>
                      <a:off x="0" y="0"/>
                      <a:ext cx="5676265" cy="2114550"/>
                    </a:xfrm>
                    <a:prstGeom prst="rect">
                      <a:avLst/>
                    </a:prstGeom>
                  </pic:spPr>
                </pic:pic>
              </a:graphicData>
            </a:graphic>
          </wp:inline>
        </w:drawing>
      </w:r>
    </w:p>
    <w:p w:rsidR="00DE1BDF" w:rsidRDefault="00DE1BDF">
      <w:pPr>
        <w:pStyle w:val="Caption"/>
        <w:keepNext/>
        <w:spacing w:before="120" w:after="0" w:line="300" w:lineRule="auto"/>
        <w:jc w:val="center"/>
        <w:rPr>
          <w:rFonts w:cs="Times New Roman"/>
          <w:b w:val="0"/>
          <w:bCs/>
          <w:i w:val="0"/>
          <w:sz w:val="24"/>
          <w:lang w:val="vi-VN"/>
        </w:rPr>
      </w:pPr>
    </w:p>
    <w:p w:rsidR="00DE1BDF" w:rsidRDefault="00F46628">
      <w:pPr>
        <w:pStyle w:val="Heading2"/>
        <w:numPr>
          <w:ilvl w:val="1"/>
          <w:numId w:val="11"/>
        </w:numPr>
        <w:spacing w:beforeLines="132" w:before="316" w:beforeAutospacing="0" w:afterLines="51" w:after="122" w:afterAutospacing="0"/>
        <w:rPr>
          <w:lang w:val="vi-VN"/>
        </w:rPr>
      </w:pPr>
      <w:bookmarkStart w:id="14" w:name="_Toc244000318"/>
      <w:r>
        <w:rPr>
          <w:lang w:val="vi-VN"/>
        </w:rPr>
        <w:t>Cấu hình Kết nối CSDL SQL Server và Thiết lập Hibernate (STEP 2)</w:t>
      </w:r>
      <w:bookmarkEnd w:id="14"/>
    </w:p>
    <w:p w:rsidR="00DE1BDF" w:rsidRDefault="00F46628">
      <w:pPr>
        <w:numPr>
          <w:ilvl w:val="0"/>
          <w:numId w:val="21"/>
        </w:numPr>
        <w:spacing w:after="120" w:line="300" w:lineRule="auto"/>
        <w:jc w:val="both"/>
        <w:rPr>
          <w:rFonts w:cs="Times New Roman"/>
          <w:lang w:val="vi-VN"/>
        </w:rPr>
      </w:pPr>
      <w:r>
        <w:rPr>
          <w:rFonts w:cs="Times New Roman"/>
          <w:lang w:val="vi-VN"/>
        </w:rPr>
        <w:t>Để ứng dụng có thể trao đổi dữ liệu với cơ sở dữ liệu quan hệ, các thông số kết nối được định nghĩa chi tiết trong tệp src/main/resources/application.properties.</w:t>
      </w:r>
    </w:p>
    <w:p w:rsidR="00DE1BDF" w:rsidRDefault="00F46628">
      <w:pPr>
        <w:spacing w:after="120" w:line="300" w:lineRule="auto"/>
        <w:jc w:val="both"/>
        <w:rPr>
          <w:rFonts w:cs="Times New Roman"/>
          <w:lang w:val="vi-VN"/>
        </w:rPr>
      </w:pPr>
      <w:r>
        <w:rPr>
          <w:rFonts w:cs="Times New Roman"/>
          <w:noProof/>
        </w:rPr>
        <w:drawing>
          <wp:inline distT="0" distB="0" distL="114300" distR="114300">
            <wp:extent cx="5588000" cy="3274695"/>
            <wp:effectExtent l="0" t="0" r="5080" b="1905"/>
            <wp:docPr id="2"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2"/>
                    <pic:cNvPicPr>
                      <a:picLocks noChangeAspect="1"/>
                    </pic:cNvPicPr>
                  </pic:nvPicPr>
                  <pic:blipFill>
                    <a:blip r:embed="rId9"/>
                    <a:stretch>
                      <a:fillRect/>
                    </a:stretch>
                  </pic:blipFill>
                  <pic:spPr>
                    <a:xfrm>
                      <a:off x="0" y="0"/>
                      <a:ext cx="5588000" cy="3274695"/>
                    </a:xfrm>
                    <a:prstGeom prst="rect">
                      <a:avLst/>
                    </a:prstGeom>
                  </pic:spPr>
                </pic:pic>
              </a:graphicData>
            </a:graphic>
          </wp:inline>
        </w:drawing>
      </w:r>
    </w:p>
    <w:p w:rsidR="00DE1BDF" w:rsidRDefault="00DE1BDF">
      <w:pPr>
        <w:keepNext/>
        <w:spacing w:after="120" w:line="300" w:lineRule="auto"/>
        <w:jc w:val="both"/>
        <w:rPr>
          <w:rFonts w:cs="Times New Roman"/>
          <w:color w:val="555555"/>
          <w:lang w:val="vi-VN"/>
        </w:rPr>
      </w:pPr>
    </w:p>
    <w:p w:rsidR="00DE1BDF" w:rsidRDefault="00F46628">
      <w:pPr>
        <w:keepNext/>
        <w:spacing w:before="120" w:after="40" w:line="300" w:lineRule="auto"/>
        <w:jc w:val="center"/>
        <w:rPr>
          <w:rFonts w:cs="Times New Roman"/>
          <w:color w:val="555555"/>
          <w:lang w:val="vi-VN"/>
        </w:rPr>
      </w:pPr>
      <w:r>
        <w:rPr>
          <w:rFonts w:cs="Times New Roman"/>
          <w:noProof/>
          <w:color w:val="555555"/>
        </w:rPr>
        <w:drawing>
          <wp:inline distT="0" distB="0" distL="114300" distR="114300">
            <wp:extent cx="5588000" cy="1724660"/>
            <wp:effectExtent l="0" t="0" r="5080" b="12700"/>
            <wp:docPr id="3" name="Picture 3" descr="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3"/>
                    <pic:cNvPicPr>
                      <a:picLocks noChangeAspect="1"/>
                    </pic:cNvPicPr>
                  </pic:nvPicPr>
                  <pic:blipFill>
                    <a:blip r:embed="rId10"/>
                    <a:stretch>
                      <a:fillRect/>
                    </a:stretch>
                  </pic:blipFill>
                  <pic:spPr>
                    <a:xfrm>
                      <a:off x="0" y="0"/>
                      <a:ext cx="5588000" cy="1724660"/>
                    </a:xfrm>
                    <a:prstGeom prst="rect">
                      <a:avLst/>
                    </a:prstGeom>
                  </pic:spPr>
                </pic:pic>
              </a:graphicData>
            </a:graphic>
          </wp:inline>
        </w:drawing>
      </w:r>
    </w:p>
    <w:p w:rsidR="00DE1BDF" w:rsidRDefault="00F46628">
      <w:pPr>
        <w:keepNext/>
        <w:numPr>
          <w:ilvl w:val="0"/>
          <w:numId w:val="21"/>
        </w:numPr>
        <w:spacing w:after="0" w:line="300" w:lineRule="auto"/>
        <w:jc w:val="both"/>
        <w:rPr>
          <w:rFonts w:cs="Times New Roman"/>
          <w:color w:val="555555"/>
          <w:lang w:val="vi-VN"/>
        </w:rPr>
      </w:pPr>
      <w:r>
        <w:rPr>
          <w:rFonts w:cs="Times New Roman"/>
          <w:color w:val="555555"/>
          <w:lang w:val="vi-VN"/>
        </w:rPr>
        <w:t>Khi ứng dụng được khởi động, Spring Boot thực hiện bắt tay với SQL Server. Log console hiển thị phiên làm việc của HikariCP kết nối thành công và Hibernate tiến hành khởi tạo lược đồ dữ liệu:</w:t>
      </w:r>
    </w:p>
    <w:p w:rsidR="00DE1BDF" w:rsidRDefault="00DE1BDF">
      <w:pPr>
        <w:keepNext/>
        <w:spacing w:after="0" w:line="300" w:lineRule="auto"/>
        <w:jc w:val="both"/>
        <w:rPr>
          <w:rFonts w:cs="Times New Roman"/>
          <w:color w:val="555555"/>
          <w:lang w:val="vi-VN"/>
        </w:rPr>
      </w:pPr>
    </w:p>
    <w:p w:rsidR="00DE1BDF" w:rsidRDefault="00F46628">
      <w:pPr>
        <w:keepNext/>
        <w:spacing w:after="0" w:line="300" w:lineRule="auto"/>
        <w:jc w:val="center"/>
        <w:rPr>
          <w:rFonts w:cs="Times New Roman"/>
          <w:color w:val="555555"/>
          <w:lang w:val="vi-VN"/>
        </w:rPr>
      </w:pPr>
      <w:r>
        <w:rPr>
          <w:rFonts w:cs="Times New Roman"/>
          <w:noProof/>
          <w:color w:val="555555"/>
        </w:rPr>
        <w:drawing>
          <wp:inline distT="0" distB="0" distL="114300" distR="114300">
            <wp:extent cx="5588000" cy="2590800"/>
            <wp:effectExtent l="0" t="0" r="5080" b="0"/>
            <wp:docPr id="4" name="Picture 4" descr="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4"/>
                    <pic:cNvPicPr>
                      <a:picLocks noChangeAspect="1"/>
                    </pic:cNvPicPr>
                  </pic:nvPicPr>
                  <pic:blipFill>
                    <a:blip r:embed="rId11"/>
                    <a:stretch>
                      <a:fillRect/>
                    </a:stretch>
                  </pic:blipFill>
                  <pic:spPr>
                    <a:xfrm>
                      <a:off x="0" y="0"/>
                      <a:ext cx="5588000" cy="2590800"/>
                    </a:xfrm>
                    <a:prstGeom prst="rect">
                      <a:avLst/>
                    </a:prstGeom>
                  </pic:spPr>
                </pic:pic>
              </a:graphicData>
            </a:graphic>
          </wp:inline>
        </w:drawing>
      </w:r>
    </w:p>
    <w:p w:rsidR="00DE1BDF" w:rsidRDefault="00F46628">
      <w:pPr>
        <w:pStyle w:val="Heading2"/>
        <w:numPr>
          <w:ilvl w:val="1"/>
          <w:numId w:val="11"/>
        </w:numPr>
        <w:spacing w:beforeLines="101" w:before="242" w:beforeAutospacing="0" w:afterLines="68" w:after="163" w:afterAutospacing="0"/>
        <w:rPr>
          <w:lang w:val="vi-VN"/>
        </w:rPr>
      </w:pPr>
      <w:bookmarkStart w:id="15" w:name="_Toc244000319"/>
      <w:r>
        <w:rPr>
          <w:lang w:val="vi-VN"/>
        </w:rPr>
        <w:t>Thiết kế Thực thể JPA Entity và Tầng Repository (STEP 3)</w:t>
      </w:r>
      <w:bookmarkEnd w:id="15"/>
    </w:p>
    <w:p w:rsidR="00DE1BDF" w:rsidRDefault="00F46628">
      <w:pPr>
        <w:numPr>
          <w:ilvl w:val="0"/>
          <w:numId w:val="22"/>
        </w:numPr>
        <w:spacing w:after="120" w:line="300" w:lineRule="auto"/>
        <w:jc w:val="both"/>
        <w:rPr>
          <w:rFonts w:cs="Times New Roman"/>
          <w:lang w:val="vi-VN"/>
        </w:rPr>
      </w:pPr>
      <w:r>
        <w:rPr>
          <w:rFonts w:cs="Times New Roman"/>
          <w:lang w:val="vi-VN"/>
        </w:rPr>
        <w:t>Lớp thực thể Student được tạo trong gói com.hsf302.student.entity với đầy đủ các annotation JPA và Jakarta Validation. Khóa chính id được gán @Id và @GeneratedValue(strategy = GenerationType.IDENTITY) để tự tăng giá trị trong SQL Server. Các thuộc tính như mã sinh viên, họ tên, email, ngày sinh, điểm GPA, chuyên ngành và trạng thái hoạt động đều được gắn các ràng buộc hợp lệ hóa chặt chẽ.</w:t>
      </w:r>
    </w:p>
    <w:p w:rsidR="00DE1BDF" w:rsidRDefault="00F46628">
      <w:pPr>
        <w:numPr>
          <w:ilvl w:val="0"/>
          <w:numId w:val="22"/>
        </w:numPr>
        <w:spacing w:after="120" w:line="300" w:lineRule="auto"/>
        <w:jc w:val="both"/>
        <w:rPr>
          <w:rFonts w:cs="Times New Roman"/>
          <w:lang w:val="vi-VN"/>
        </w:rPr>
      </w:pPr>
      <w:r>
        <w:rPr>
          <w:rFonts w:cs="Times New Roman"/>
          <w:lang w:val="vi-VN"/>
        </w:rPr>
        <w:t>Tầng truy cập dữ liệu được hiện thực thông qua giao diện StudentRepository kế thừa JpaRepository&lt;Student, Long&gt;. Tại đây, phương thức truy vấn suy dẫn existsByStudentCode(String studentCode) được bổ sung nhằm phục vụ tính năng kiểm tra trùng mã sinh viên trước khi thêm mới:</w:t>
      </w:r>
    </w:p>
    <w:p w:rsidR="00DE1BDF" w:rsidRDefault="00F46628">
      <w:pPr>
        <w:keepNext/>
        <w:spacing w:before="120" w:after="40" w:line="300" w:lineRule="auto"/>
        <w:ind w:leftChars="100" w:left="720" w:hangingChars="200" w:hanging="480"/>
        <w:jc w:val="center"/>
        <w:rPr>
          <w:rFonts w:cs="Times New Roman"/>
          <w:lang w:val="vi-VN"/>
        </w:rPr>
      </w:pPr>
      <w:r>
        <w:rPr>
          <w:rFonts w:cs="Times New Roman"/>
          <w:noProof/>
        </w:rPr>
        <w:lastRenderedPageBreak/>
        <w:drawing>
          <wp:inline distT="0" distB="0" distL="114300" distR="114300">
            <wp:extent cx="5588000" cy="984885"/>
            <wp:effectExtent l="0" t="0" r="5080" b="5715"/>
            <wp:docPr id="5" name="Picture 5" descr="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5"/>
                    <pic:cNvPicPr>
                      <a:picLocks noChangeAspect="1"/>
                    </pic:cNvPicPr>
                  </pic:nvPicPr>
                  <pic:blipFill>
                    <a:blip r:embed="rId12"/>
                    <a:stretch>
                      <a:fillRect/>
                    </a:stretch>
                  </pic:blipFill>
                  <pic:spPr>
                    <a:xfrm>
                      <a:off x="0" y="0"/>
                      <a:ext cx="5588000" cy="984885"/>
                    </a:xfrm>
                    <a:prstGeom prst="rect">
                      <a:avLst/>
                    </a:prstGeom>
                  </pic:spPr>
                </pic:pic>
              </a:graphicData>
            </a:graphic>
          </wp:inline>
        </w:drawing>
      </w:r>
    </w:p>
    <w:p w:rsidR="00DE1BDF" w:rsidRDefault="00F46628">
      <w:pPr>
        <w:keepNext/>
        <w:numPr>
          <w:ilvl w:val="0"/>
          <w:numId w:val="22"/>
        </w:numPr>
        <w:spacing w:after="120" w:line="300" w:lineRule="auto"/>
        <w:jc w:val="both"/>
        <w:rPr>
          <w:rFonts w:cs="Times New Roman"/>
          <w:color w:val="555555"/>
          <w:lang w:val="vi-VN"/>
        </w:rPr>
      </w:pPr>
      <w:r>
        <w:rPr>
          <w:rFonts w:cs="Times New Roman"/>
          <w:color w:val="555555"/>
          <w:lang w:val="vi-VN"/>
        </w:rPr>
        <w:t>Đánh giá kết quả: Tầng truy cập dữ liệu gọn nhẹ, loại bỏ hoàn toàn các câu lệnh boilerplate code của JDBC truyền thống nhờ sức mạnh của Spring Data JPA.</w:t>
      </w:r>
    </w:p>
    <w:p w:rsidR="00DE1BDF" w:rsidRDefault="00F46628">
      <w:pPr>
        <w:pStyle w:val="Heading2"/>
        <w:numPr>
          <w:ilvl w:val="1"/>
          <w:numId w:val="11"/>
        </w:numPr>
        <w:spacing w:beforeLines="101" w:before="242" w:beforeAutospacing="0" w:afterLines="68" w:after="163" w:afterAutospacing="0"/>
        <w:rPr>
          <w:lang w:val="vi-VN"/>
        </w:rPr>
      </w:pPr>
      <w:bookmarkStart w:id="16" w:name="_Toc244000320"/>
      <w:r>
        <w:rPr>
          <w:lang w:val="vi-VN"/>
        </w:rPr>
        <w:t>Nạp Dữ liệu Mẫu Ban đầu vào Cơ sở Dữ liệu (STEP 4)</w:t>
      </w:r>
      <w:bookmarkEnd w:id="16"/>
    </w:p>
    <w:p w:rsidR="00DE1BDF" w:rsidRDefault="00F46628">
      <w:pPr>
        <w:numPr>
          <w:ilvl w:val="0"/>
          <w:numId w:val="23"/>
        </w:numPr>
        <w:spacing w:after="120" w:line="300" w:lineRule="auto"/>
        <w:jc w:val="both"/>
        <w:rPr>
          <w:rFonts w:cs="Times New Roman"/>
          <w:lang w:val="vi-VN"/>
        </w:rPr>
      </w:pPr>
      <w:r>
        <w:rPr>
          <w:rFonts w:cs="Times New Roman"/>
          <w:lang w:val="vi-VN"/>
        </w:rPr>
        <w:t>Để phục vụ quá trình phát triển và kiểm thử giao diện ngay từ giai đoạn đầu, hệ thống triển khai cơ chế nạp dữ liệu mẫu ban đầu (Data Seeding). Các bản ghi đại diện cho 5 sinh viên với đầy đủ các chuyên ngành (SE, AI, IA, GD), phổ điểm GPA đa dạng và trạng thái kích hoạt khác nhau được nạp tự động vào bảng Students.</w:t>
      </w:r>
    </w:p>
    <w:p w:rsidR="00DE1BDF" w:rsidRDefault="00F46628">
      <w:pPr>
        <w:spacing w:after="120" w:line="300" w:lineRule="auto"/>
        <w:ind w:leftChars="100" w:left="720" w:hangingChars="200" w:hanging="480"/>
        <w:jc w:val="both"/>
        <w:rPr>
          <w:rFonts w:cs="Times New Roman"/>
          <w:lang w:val="vi-VN"/>
        </w:rPr>
      </w:pPr>
      <w:r>
        <w:rPr>
          <w:rFonts w:cs="Times New Roman"/>
          <w:noProof/>
        </w:rPr>
        <w:drawing>
          <wp:inline distT="0" distB="0" distL="114300" distR="114300">
            <wp:extent cx="5588000" cy="1455420"/>
            <wp:effectExtent l="0" t="0" r="5080" b="7620"/>
            <wp:docPr id="6" name="Picture 6" descr="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6"/>
                    <pic:cNvPicPr>
                      <a:picLocks noChangeAspect="1"/>
                    </pic:cNvPicPr>
                  </pic:nvPicPr>
                  <pic:blipFill>
                    <a:blip r:embed="rId13"/>
                    <a:stretch>
                      <a:fillRect/>
                    </a:stretch>
                  </pic:blipFill>
                  <pic:spPr>
                    <a:xfrm>
                      <a:off x="0" y="0"/>
                      <a:ext cx="5588000" cy="1455420"/>
                    </a:xfrm>
                    <a:prstGeom prst="rect">
                      <a:avLst/>
                    </a:prstGeom>
                  </pic:spPr>
                </pic:pic>
              </a:graphicData>
            </a:graphic>
          </wp:inline>
        </w:drawing>
      </w:r>
    </w:p>
    <w:p w:rsidR="00DE1BDF" w:rsidRDefault="00F46628">
      <w:pPr>
        <w:keepNext/>
        <w:spacing w:before="120" w:after="40" w:line="300" w:lineRule="auto"/>
        <w:ind w:leftChars="200" w:left="480"/>
        <w:jc w:val="center"/>
        <w:rPr>
          <w:rFonts w:cs="Times New Roman"/>
          <w:color w:val="555555"/>
          <w:lang w:val="vi-VN"/>
        </w:rPr>
      </w:pPr>
      <w:r>
        <w:rPr>
          <w:rFonts w:cs="Times New Roman"/>
          <w:noProof/>
          <w:color w:val="555555"/>
        </w:rPr>
        <w:drawing>
          <wp:inline distT="0" distB="0" distL="114300" distR="114300">
            <wp:extent cx="5385435" cy="1242060"/>
            <wp:effectExtent l="0" t="0" r="9525" b="7620"/>
            <wp:docPr id="7" name="Picture 7" descr="image7"/>
            <wp:cNvGraphicFramePr/>
            <a:graphic xmlns:a="http://schemas.openxmlformats.org/drawingml/2006/main">
              <a:graphicData uri="http://schemas.openxmlformats.org/drawingml/2006/picture">
                <pic:pic xmlns:pic="http://schemas.openxmlformats.org/drawingml/2006/picture">
                  <pic:nvPicPr>
                    <pic:cNvPr id="7" name="Picture 7" descr="image7"/>
                    <pic:cNvPicPr/>
                  </pic:nvPicPr>
                  <pic:blipFill>
                    <a:blip r:embed="rId14"/>
                    <a:stretch>
                      <a:fillRect/>
                    </a:stretch>
                  </pic:blipFill>
                  <pic:spPr>
                    <a:xfrm>
                      <a:off x="0" y="0"/>
                      <a:ext cx="5385435" cy="1242060"/>
                    </a:xfrm>
                    <a:prstGeom prst="rect">
                      <a:avLst/>
                    </a:prstGeom>
                  </pic:spPr>
                </pic:pic>
              </a:graphicData>
            </a:graphic>
          </wp:inline>
        </w:drawing>
      </w:r>
    </w:p>
    <w:p w:rsidR="00DE1BDF" w:rsidRDefault="00F46628">
      <w:pPr>
        <w:numPr>
          <w:ilvl w:val="0"/>
          <w:numId w:val="22"/>
        </w:numPr>
        <w:jc w:val="both"/>
        <w:rPr>
          <w:rFonts w:cs="Times New Roman"/>
          <w:lang w:val="vi-VN"/>
        </w:rPr>
      </w:pPr>
      <w:r>
        <w:rPr>
          <w:rFonts w:cs="Times New Roman"/>
          <w:lang w:val="vi-VN"/>
        </w:rPr>
        <w:t>Đánh giá kết quả: Dữ liệu mẫu đã sẵn sàng trong cơ sở dữ liệu, các kiểu dữ liệu ngày tháng, số thực và ký tự tiếng Việt hiển thị nguyên vẹn.</w:t>
      </w:r>
    </w:p>
    <w:p w:rsidR="00DE1BDF" w:rsidRDefault="00F46628">
      <w:pPr>
        <w:pStyle w:val="Heading2"/>
        <w:numPr>
          <w:ilvl w:val="1"/>
          <w:numId w:val="11"/>
        </w:numPr>
        <w:spacing w:afterLines="75" w:after="180" w:afterAutospacing="0"/>
        <w:rPr>
          <w:lang w:val="vi-VN"/>
        </w:rPr>
      </w:pPr>
      <w:bookmarkStart w:id="17" w:name="_Toc244000321"/>
      <w:r>
        <w:rPr>
          <w:lang w:val="vi-VN"/>
        </w:rPr>
        <w:t>Xây dựng Tầng Nghiệp vụ Service và Controller Điều hướng (STEP 5)</w:t>
      </w:r>
      <w:bookmarkEnd w:id="17"/>
    </w:p>
    <w:p w:rsidR="00DE1BDF" w:rsidRDefault="00F46628">
      <w:pPr>
        <w:numPr>
          <w:ilvl w:val="0"/>
          <w:numId w:val="24"/>
        </w:numPr>
        <w:spacing w:after="120" w:line="300" w:lineRule="auto"/>
        <w:jc w:val="both"/>
        <w:rPr>
          <w:rFonts w:cs="Times New Roman"/>
          <w:lang w:val="vi-VN"/>
        </w:rPr>
      </w:pPr>
      <w:r>
        <w:rPr>
          <w:rFonts w:cs="Times New Roman"/>
          <w:lang w:val="vi-VN"/>
        </w:rPr>
        <w:t>Lớp StudentService đóng vai trò trung gian xử lý nghiệp vụ, bọc các lời gọi tới StudentRepository trong các khối xử lý logic nghiệp vụ. Lớp StudentController được gắn chú thích @Controller và ánh xạ gốc @RequestMapping('/students') để tiếp nhận các luồng yêu cầu từ trình duyệt.</w:t>
      </w:r>
    </w:p>
    <w:p w:rsidR="00DE1BDF" w:rsidRDefault="00DE1BDF">
      <w:pPr>
        <w:spacing w:after="120" w:line="300" w:lineRule="auto"/>
        <w:jc w:val="both"/>
        <w:rPr>
          <w:rFonts w:cs="Times New Roman"/>
          <w:lang w:val="vi-VN"/>
        </w:rPr>
      </w:pPr>
    </w:p>
    <w:p w:rsidR="00DE1BDF" w:rsidRDefault="00F46628">
      <w:pPr>
        <w:numPr>
          <w:ilvl w:val="0"/>
          <w:numId w:val="24"/>
        </w:numPr>
        <w:spacing w:after="120" w:line="300" w:lineRule="auto"/>
        <w:jc w:val="both"/>
        <w:rPr>
          <w:rFonts w:cs="Times New Roman"/>
          <w:lang w:val="vi-VN"/>
        </w:rPr>
      </w:pPr>
      <w:r>
        <w:rPr>
          <w:rFonts w:cs="Times New Roman"/>
          <w:lang w:val="vi-VN"/>
        </w:rPr>
        <w:t>Điểm nhấn quan trọng trong Controller là phương thức @ModelAttribute('majors') giúp tự động đưa danh mục các chuyên ngành (Kỹ thuật phần mềm - SE, Trí tuệ nhân tạo - AI, An toàn thông tin - IA, Thiết kế đồ họa - GD) vào Model của mọi request, loại bỏ việc phải truyền lặp lại ở từng phương thức đơn lẻ:</w:t>
      </w:r>
    </w:p>
    <w:p w:rsidR="00DE1BDF" w:rsidRDefault="00F46628">
      <w:pPr>
        <w:spacing w:after="120" w:line="300" w:lineRule="auto"/>
        <w:ind w:leftChars="200" w:left="480"/>
        <w:jc w:val="both"/>
        <w:rPr>
          <w:rFonts w:cs="Times New Roman"/>
          <w:lang w:val="vi-VN"/>
        </w:rPr>
      </w:pPr>
      <w:r>
        <w:rPr>
          <w:rFonts w:cs="Times New Roman"/>
          <w:noProof/>
        </w:rPr>
        <w:lastRenderedPageBreak/>
        <w:drawing>
          <wp:inline distT="0" distB="0" distL="114300" distR="114300">
            <wp:extent cx="5588000" cy="1184910"/>
            <wp:effectExtent l="0" t="0" r="5080" b="3810"/>
            <wp:docPr id="8" name="Picture 8" descr="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8"/>
                    <pic:cNvPicPr>
                      <a:picLocks noChangeAspect="1"/>
                    </pic:cNvPicPr>
                  </pic:nvPicPr>
                  <pic:blipFill>
                    <a:blip r:embed="rId15"/>
                    <a:stretch>
                      <a:fillRect/>
                    </a:stretch>
                  </pic:blipFill>
                  <pic:spPr>
                    <a:xfrm>
                      <a:off x="0" y="0"/>
                      <a:ext cx="5588000" cy="1184910"/>
                    </a:xfrm>
                    <a:prstGeom prst="rect">
                      <a:avLst/>
                    </a:prstGeom>
                  </pic:spPr>
                </pic:pic>
              </a:graphicData>
            </a:graphic>
          </wp:inline>
        </w:drawing>
      </w:r>
    </w:p>
    <w:p w:rsidR="00DE1BDF" w:rsidRDefault="00F46628">
      <w:pPr>
        <w:pStyle w:val="Caption"/>
        <w:spacing w:after="247" w:line="300" w:lineRule="auto"/>
        <w:ind w:leftChars="200" w:left="480"/>
        <w:jc w:val="center"/>
        <w:rPr>
          <w:rFonts w:cs="Times New Roman"/>
          <w:b w:val="0"/>
          <w:color w:val="555555"/>
          <w:sz w:val="21"/>
          <w:lang w:val="vi-VN"/>
        </w:rPr>
      </w:pPr>
      <w:r>
        <w:rPr>
          <w:rFonts w:cs="Times New Roman"/>
          <w:b w:val="0"/>
          <w:iCs/>
          <w:sz w:val="24"/>
          <w:lang w:val="vi-VN"/>
        </w:rPr>
        <w:t>Hình 8: Xây dựng lớp StudentController xử lý định tuyến và điều phối dữ liệu</w:t>
      </w:r>
    </w:p>
    <w:p w:rsidR="00DE1BDF" w:rsidRDefault="00F46628">
      <w:pPr>
        <w:keepNext/>
        <w:numPr>
          <w:ilvl w:val="0"/>
          <w:numId w:val="24"/>
        </w:numPr>
        <w:spacing w:after="120" w:line="300" w:lineRule="auto"/>
        <w:jc w:val="both"/>
        <w:rPr>
          <w:rFonts w:cs="Times New Roman"/>
          <w:color w:val="555555"/>
          <w:lang w:val="vi-VN"/>
        </w:rPr>
      </w:pPr>
      <w:r>
        <w:rPr>
          <w:rFonts w:cs="Times New Roman"/>
          <w:color w:val="555555"/>
          <w:lang w:val="vi-VN"/>
        </w:rPr>
        <w:t>Đánh giá kết quả: Controller được tổ chức khoa học, phân định rành mạch giữa các phương thức hiển thị (GET) và các phương thức xử lý nghiệp vụ thay đổi trạng thái (POST).</w:t>
      </w:r>
    </w:p>
    <w:p w:rsidR="00DE1BDF" w:rsidRDefault="00F46628">
      <w:pPr>
        <w:pStyle w:val="Heading2"/>
        <w:numPr>
          <w:ilvl w:val="1"/>
          <w:numId w:val="11"/>
        </w:numPr>
        <w:spacing w:afterLines="75" w:after="180" w:afterAutospacing="0"/>
        <w:rPr>
          <w:lang w:val="vi-VN"/>
        </w:rPr>
      </w:pPr>
      <w:bookmarkStart w:id="18" w:name="_Toc244000322"/>
      <w:r>
        <w:rPr>
          <w:lang w:val="vi-VN"/>
        </w:rPr>
        <w:t>Cấu trúc Thư mục Giao diện và Tích hợp Bootstrap Offline (STEP 6)</w:t>
      </w:r>
      <w:bookmarkEnd w:id="18"/>
    </w:p>
    <w:p w:rsidR="00DE1BDF" w:rsidRDefault="00F46628">
      <w:pPr>
        <w:numPr>
          <w:ilvl w:val="0"/>
          <w:numId w:val="25"/>
        </w:numPr>
        <w:spacing w:after="273" w:line="300" w:lineRule="auto"/>
        <w:jc w:val="both"/>
        <w:rPr>
          <w:rFonts w:cs="Times New Roman"/>
          <w:lang w:val="vi-VN"/>
        </w:rPr>
      </w:pPr>
      <w:r>
        <w:rPr>
          <w:rFonts w:cs="Times New Roman"/>
          <w:lang w:val="vi-VN"/>
        </w:rPr>
        <w:t>Tầng hiển thị được quy hoạch bài bản trong thư mục src/main/resources/templates/. Cấu trúc bao gồm thư mục con layout/ chứa tệp bố cục dùng chung main.html và thư mục students/ chứa các tệp giao diện nghiệp vụ: list.html (danh sách), form.html (thêm mới/chỉnh sửa), detail.html (chi tiết sinh viên). Tệp CSS của Bootstrap 5 được đặt trực tiếp trong thư mục static/css/:</w:t>
      </w:r>
    </w:p>
    <w:p w:rsidR="00DE1BDF" w:rsidRDefault="00F46628">
      <w:pPr>
        <w:spacing w:after="120" w:line="300" w:lineRule="auto"/>
        <w:ind w:leftChars="200" w:left="1200" w:hangingChars="300" w:hanging="720"/>
        <w:jc w:val="both"/>
        <w:rPr>
          <w:rFonts w:cs="Times New Roman"/>
          <w:lang w:val="vi-VN"/>
        </w:rPr>
      </w:pPr>
      <w:r>
        <w:rPr>
          <w:rFonts w:cs="Times New Roman"/>
          <w:noProof/>
        </w:rPr>
        <w:drawing>
          <wp:inline distT="0" distB="0" distL="114300" distR="114300">
            <wp:extent cx="5588000" cy="1841500"/>
            <wp:effectExtent l="0" t="0" r="5080" b="2540"/>
            <wp:docPr id="9" name="Picture 9" descr="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9"/>
                    <pic:cNvPicPr>
                      <a:picLocks noChangeAspect="1"/>
                    </pic:cNvPicPr>
                  </pic:nvPicPr>
                  <pic:blipFill>
                    <a:blip r:embed="rId16"/>
                    <a:stretch>
                      <a:fillRect/>
                    </a:stretch>
                  </pic:blipFill>
                  <pic:spPr>
                    <a:xfrm>
                      <a:off x="0" y="0"/>
                      <a:ext cx="5588000" cy="1841500"/>
                    </a:xfrm>
                    <a:prstGeom prst="rect">
                      <a:avLst/>
                    </a:prstGeom>
                  </pic:spPr>
                </pic:pic>
              </a:graphicData>
            </a:graphic>
          </wp:inline>
        </w:drawing>
      </w:r>
    </w:p>
    <w:p w:rsidR="00DE1BDF" w:rsidRDefault="00F46628">
      <w:pPr>
        <w:numPr>
          <w:ilvl w:val="0"/>
          <w:numId w:val="25"/>
        </w:numPr>
        <w:jc w:val="both"/>
        <w:rPr>
          <w:rFonts w:cs="Times New Roman"/>
          <w:color w:val="555555"/>
          <w:lang w:val="vi-VN"/>
        </w:rPr>
      </w:pPr>
      <w:r>
        <w:rPr>
          <w:rFonts w:cs="Times New Roman"/>
          <w:color w:val="555555"/>
          <w:lang w:val="vi-VN"/>
        </w:rPr>
        <w:t>Tệp main.html thiết lập khung giao diện tổng thể với cấu trúc HTML5 tiêu chuẩn, tích hợp sẵn các khối thông báo Flash Message (alert xanh thông báo thành công, alert đỏ cảnh báo lỗi) và nhúng tệp bootstrap.min.css cục bộ</w:t>
      </w:r>
    </w:p>
    <w:p w:rsidR="00DE1BDF" w:rsidRDefault="00F46628">
      <w:pPr>
        <w:keepNext/>
        <w:spacing w:before="120" w:after="40" w:line="300" w:lineRule="auto"/>
        <w:ind w:leftChars="200" w:left="720" w:hangingChars="100" w:hanging="240"/>
        <w:jc w:val="center"/>
        <w:rPr>
          <w:rFonts w:cs="Times New Roman"/>
          <w:color w:val="555555"/>
          <w:lang w:val="vi-VN"/>
        </w:rPr>
      </w:pPr>
      <w:r>
        <w:rPr>
          <w:rFonts w:cs="Times New Roman"/>
          <w:noProof/>
          <w:color w:val="555555"/>
        </w:rPr>
        <w:lastRenderedPageBreak/>
        <w:drawing>
          <wp:inline distT="0" distB="0" distL="114300" distR="114300">
            <wp:extent cx="5048885" cy="7075170"/>
            <wp:effectExtent l="0" t="0" r="10795" b="11430"/>
            <wp:docPr id="10" name="Picture 10" descr="image10"/>
            <wp:cNvGraphicFramePr/>
            <a:graphic xmlns:a="http://schemas.openxmlformats.org/drawingml/2006/main">
              <a:graphicData uri="http://schemas.openxmlformats.org/drawingml/2006/picture">
                <pic:pic xmlns:pic="http://schemas.openxmlformats.org/drawingml/2006/picture">
                  <pic:nvPicPr>
                    <pic:cNvPr id="10" name="Picture 10" descr="image10"/>
                    <pic:cNvPicPr/>
                  </pic:nvPicPr>
                  <pic:blipFill>
                    <a:blip r:embed="rId17"/>
                    <a:stretch>
                      <a:fillRect/>
                    </a:stretch>
                  </pic:blipFill>
                  <pic:spPr>
                    <a:xfrm>
                      <a:off x="0" y="0"/>
                      <a:ext cx="5048885" cy="7075170"/>
                    </a:xfrm>
                    <a:prstGeom prst="rect">
                      <a:avLst/>
                    </a:prstGeom>
                  </pic:spPr>
                </pic:pic>
              </a:graphicData>
            </a:graphic>
          </wp:inline>
        </w:drawing>
      </w:r>
    </w:p>
    <w:p w:rsidR="00DE1BDF" w:rsidRDefault="00F46628">
      <w:pPr>
        <w:keepNext/>
        <w:numPr>
          <w:ilvl w:val="0"/>
          <w:numId w:val="25"/>
        </w:numPr>
        <w:spacing w:after="120" w:line="300" w:lineRule="auto"/>
        <w:jc w:val="both"/>
        <w:rPr>
          <w:rFonts w:cs="Times New Roman"/>
          <w:color w:val="555555"/>
          <w:lang w:val="vi-VN"/>
        </w:rPr>
      </w:pPr>
      <w:r>
        <w:rPr>
          <w:rFonts w:cs="Times New Roman"/>
          <w:color w:val="555555"/>
          <w:lang w:val="vi-VN"/>
        </w:rPr>
        <w:t>Đánh giá kết quả: Giao diện có tính tổ chức và mô-đun hóa cao, giao diện chuẩn responsive, sẵn sàng hoạt động trong mọi môi trường mà không cần kết nối mạng bên ngoài.</w:t>
      </w:r>
    </w:p>
    <w:p w:rsidR="00BE26F1" w:rsidRDefault="00BE26F1" w:rsidP="00BE26F1">
      <w:pPr>
        <w:keepNext/>
        <w:tabs>
          <w:tab w:val="left" w:pos="840"/>
        </w:tabs>
        <w:spacing w:after="120" w:line="300" w:lineRule="auto"/>
        <w:jc w:val="both"/>
        <w:rPr>
          <w:rFonts w:cs="Times New Roman"/>
          <w:color w:val="555555"/>
          <w:lang w:val="vi-VN"/>
        </w:rPr>
      </w:pPr>
    </w:p>
    <w:p w:rsidR="00BE26F1" w:rsidRDefault="00BE26F1" w:rsidP="00BE26F1">
      <w:pPr>
        <w:keepNext/>
        <w:tabs>
          <w:tab w:val="left" w:pos="840"/>
        </w:tabs>
        <w:spacing w:after="120" w:line="300" w:lineRule="auto"/>
        <w:jc w:val="both"/>
        <w:rPr>
          <w:rFonts w:cs="Times New Roman"/>
          <w:color w:val="555555"/>
          <w:lang w:val="vi-VN"/>
        </w:rPr>
      </w:pPr>
    </w:p>
    <w:p w:rsidR="00DE1BDF" w:rsidRDefault="00DE1BDF">
      <w:pPr>
        <w:keepNext/>
        <w:spacing w:after="120" w:line="300" w:lineRule="auto"/>
        <w:jc w:val="both"/>
        <w:rPr>
          <w:rFonts w:cs="Times New Roman"/>
          <w:color w:val="555555"/>
          <w:lang w:val="vi-VN"/>
        </w:rPr>
      </w:pPr>
    </w:p>
    <w:p w:rsidR="00DE1BDF" w:rsidRDefault="00BE26F1" w:rsidP="0053557E">
      <w:pPr>
        <w:pStyle w:val="Heading2"/>
        <w:numPr>
          <w:ilvl w:val="1"/>
          <w:numId w:val="11"/>
        </w:numPr>
        <w:spacing w:afterLines="75" w:after="180" w:afterAutospacing="0"/>
        <w:rPr>
          <w:lang w:val="vi-VN"/>
        </w:rPr>
      </w:pPr>
      <w:bookmarkStart w:id="19" w:name="_Toc244000323"/>
      <w:r w:rsidRPr="00BE26F1">
        <w:rPr>
          <w:lang w:val="vi-VN"/>
        </w:rPr>
        <w:t>Xây dựng Trang chủ và Điều hướng Mặc định (STEP 7)</w:t>
      </w:r>
      <w:bookmarkEnd w:id="19"/>
    </w:p>
    <w:p w:rsidR="00BE26F1" w:rsidRDefault="000330F8" w:rsidP="000330F8">
      <w:pPr>
        <w:tabs>
          <w:tab w:val="left" w:pos="425"/>
        </w:tabs>
        <w:spacing w:before="100" w:beforeAutospacing="1" w:after="100" w:afterAutospacing="1" w:line="240" w:lineRule="auto"/>
        <w:ind w:left="720"/>
        <w:rPr>
          <w:rFonts w:eastAsia="Times New Roman" w:cs="Times New Roman"/>
          <w:szCs w:val="24"/>
          <w:lang w:val="vi-VN"/>
        </w:rPr>
      </w:pPr>
      <w:r w:rsidRPr="000330F8">
        <w:rPr>
          <w:rFonts w:eastAsia="Times New Roman" w:cs="Times New Roman"/>
          <w:b/>
          <w:bCs/>
          <w:szCs w:val="24"/>
          <w:lang w:val="vi-VN"/>
        </w:rPr>
        <w:lastRenderedPageBreak/>
        <w:t xml:space="preserve">1. </w:t>
      </w:r>
      <w:r w:rsidR="00BE26F1" w:rsidRPr="00BE26F1">
        <w:rPr>
          <w:rFonts w:eastAsia="Times New Roman" w:cs="Times New Roman"/>
          <w:b/>
          <w:bCs/>
          <w:szCs w:val="24"/>
          <w:lang w:val="vi-VN"/>
        </w:rPr>
        <w:t>Mục tiêu:</w:t>
      </w:r>
      <w:r w:rsidR="00BE26F1" w:rsidRPr="00BE26F1">
        <w:rPr>
          <w:rFonts w:eastAsia="Times New Roman" w:cs="Times New Roman"/>
          <w:szCs w:val="24"/>
          <w:lang w:val="vi-VN"/>
        </w:rPr>
        <w:t xml:space="preserve"> Xây dựng cơ chế điều hướng mặc định cho ứng dụng Student Manager. Khi người dùng truy cập địa chỉ gốc của hệ thống (</w:t>
      </w:r>
      <w:r w:rsidR="00BE26F1" w:rsidRPr="00BE26F1">
        <w:rPr>
          <w:rFonts w:ascii="Courier New" w:eastAsia="Times New Roman" w:hAnsi="Courier New" w:cs="Courier New"/>
          <w:sz w:val="20"/>
          <w:szCs w:val="20"/>
          <w:lang w:val="vi-VN"/>
        </w:rPr>
        <w:t>http://localhost:8080</w:t>
      </w:r>
      <w:r w:rsidR="00BE26F1" w:rsidRPr="00BE26F1">
        <w:rPr>
          <w:rFonts w:eastAsia="Times New Roman" w:cs="Times New Roman"/>
          <w:szCs w:val="24"/>
          <w:lang w:val="vi-VN"/>
        </w:rPr>
        <w:t>), ứng dụng sẽ tự động chuyển hướng đến trang danh sách sinh viên (</w:t>
      </w:r>
      <w:r w:rsidR="00BE26F1" w:rsidRPr="00BE26F1">
        <w:rPr>
          <w:rFonts w:ascii="Courier New" w:eastAsia="Times New Roman" w:hAnsi="Courier New" w:cs="Courier New"/>
          <w:sz w:val="20"/>
          <w:szCs w:val="20"/>
          <w:lang w:val="vi-VN"/>
        </w:rPr>
        <w:t>/students</w:t>
      </w:r>
      <w:r w:rsidR="00BE26F1" w:rsidRPr="00BE26F1">
        <w:rPr>
          <w:rFonts w:eastAsia="Times New Roman" w:cs="Times New Roman"/>
          <w:szCs w:val="24"/>
          <w:lang w:val="vi-VN"/>
        </w:rPr>
        <w:t>), giúp người dùng tiếp cận chức năng quản lý chính một cách nhanh chóng.</w:t>
      </w:r>
    </w:p>
    <w:p w:rsidR="000330F8" w:rsidRPr="00BE26F1" w:rsidRDefault="000330F8" w:rsidP="000330F8">
      <w:pPr>
        <w:spacing w:before="100" w:beforeAutospacing="1" w:after="100" w:afterAutospacing="1" w:line="240" w:lineRule="auto"/>
        <w:ind w:left="425"/>
        <w:rPr>
          <w:rFonts w:eastAsia="Times New Roman" w:cs="Times New Roman"/>
          <w:szCs w:val="24"/>
          <w:lang w:val="vi-VN"/>
        </w:rPr>
      </w:pPr>
      <w:r w:rsidRPr="000330F8">
        <w:rPr>
          <w:rFonts w:eastAsia="Times New Roman" w:cs="Times New Roman"/>
          <w:szCs w:val="24"/>
          <w:lang w:val="vi-VN"/>
        </w:rPr>
        <w:drawing>
          <wp:inline distT="0" distB="0" distL="0" distR="0" wp14:anchorId="1A8B4B84" wp14:editId="6CDCC1FF">
            <wp:extent cx="5795645" cy="27724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5645" cy="2772410"/>
                    </a:xfrm>
                    <a:prstGeom prst="rect">
                      <a:avLst/>
                    </a:prstGeom>
                  </pic:spPr>
                </pic:pic>
              </a:graphicData>
            </a:graphic>
          </wp:inline>
        </w:drawing>
      </w:r>
    </w:p>
    <w:p w:rsidR="00BE26F1" w:rsidRDefault="000330F8" w:rsidP="000330F8">
      <w:pPr>
        <w:spacing w:before="100" w:beforeAutospacing="1" w:after="100" w:afterAutospacing="1" w:line="240" w:lineRule="auto"/>
        <w:rPr>
          <w:rFonts w:eastAsia="Times New Roman" w:cs="Times New Roman"/>
          <w:szCs w:val="24"/>
          <w:lang w:val="vi-VN"/>
        </w:rPr>
      </w:pPr>
      <w:r w:rsidRPr="000330F8">
        <w:rPr>
          <w:rFonts w:eastAsia="Times New Roman" w:cs="Times New Roman"/>
          <w:b/>
          <w:bCs/>
          <w:szCs w:val="24"/>
          <w:lang w:val="vi-VN"/>
        </w:rPr>
        <w:t xml:space="preserve">        2.</w:t>
      </w:r>
      <w:r w:rsidR="00BE26F1" w:rsidRPr="00BE26F1">
        <w:rPr>
          <w:rFonts w:eastAsia="Times New Roman" w:cs="Times New Roman"/>
          <w:b/>
          <w:bCs/>
          <w:szCs w:val="24"/>
          <w:lang w:val="vi-VN"/>
        </w:rPr>
        <w:t>Triển khai:</w:t>
      </w:r>
      <w:r w:rsidR="00BE26F1" w:rsidRPr="00BE26F1">
        <w:rPr>
          <w:rFonts w:eastAsia="Times New Roman" w:cs="Times New Roman"/>
          <w:szCs w:val="24"/>
          <w:lang w:val="vi-VN"/>
        </w:rPr>
        <w:t xml:space="preserve"> Tại package </w:t>
      </w:r>
      <w:r w:rsidR="00BE26F1" w:rsidRPr="00BE26F1">
        <w:rPr>
          <w:rFonts w:ascii="Courier New" w:eastAsia="Times New Roman" w:hAnsi="Courier New" w:cs="Courier New"/>
          <w:sz w:val="20"/>
          <w:szCs w:val="20"/>
          <w:lang w:val="vi-VN"/>
        </w:rPr>
        <w:t>com.hsf302.student.controller</w:t>
      </w:r>
      <w:r w:rsidR="00BE26F1" w:rsidRPr="00BE26F1">
        <w:rPr>
          <w:rFonts w:eastAsia="Times New Roman" w:cs="Times New Roman"/>
          <w:szCs w:val="24"/>
          <w:lang w:val="vi-VN"/>
        </w:rPr>
        <w:t xml:space="preserve">, lớp </w:t>
      </w:r>
      <w:r w:rsidR="00BE26F1" w:rsidRPr="00BE26F1">
        <w:rPr>
          <w:rFonts w:ascii="Courier New" w:eastAsia="Times New Roman" w:hAnsi="Courier New" w:cs="Courier New"/>
          <w:sz w:val="20"/>
          <w:szCs w:val="20"/>
          <w:lang w:val="vi-VN"/>
        </w:rPr>
        <w:t>HomeController</w:t>
      </w:r>
      <w:r w:rsidR="00BE26F1" w:rsidRPr="00BE26F1">
        <w:rPr>
          <w:rFonts w:eastAsia="Times New Roman" w:cs="Times New Roman"/>
          <w:szCs w:val="24"/>
          <w:lang w:val="vi-VN"/>
        </w:rPr>
        <w:t xml:space="preserve"> được xây dựng với annotation </w:t>
      </w:r>
      <w:r w:rsidR="00BE26F1" w:rsidRPr="00BE26F1">
        <w:rPr>
          <w:rFonts w:ascii="Courier New" w:eastAsia="Times New Roman" w:hAnsi="Courier New" w:cs="Courier New"/>
          <w:sz w:val="20"/>
          <w:szCs w:val="20"/>
          <w:lang w:val="vi-VN"/>
        </w:rPr>
        <w:t>@Controller</w:t>
      </w:r>
      <w:r w:rsidR="00BE26F1" w:rsidRPr="00BE26F1">
        <w:rPr>
          <w:rFonts w:eastAsia="Times New Roman" w:cs="Times New Roman"/>
          <w:szCs w:val="24"/>
          <w:lang w:val="vi-VN"/>
        </w:rPr>
        <w:t xml:space="preserve"> và phương thức </w:t>
      </w:r>
      <w:r w:rsidR="00BE26F1" w:rsidRPr="00BE26F1">
        <w:rPr>
          <w:rFonts w:ascii="Courier New" w:eastAsia="Times New Roman" w:hAnsi="Courier New" w:cs="Courier New"/>
          <w:sz w:val="20"/>
          <w:szCs w:val="20"/>
          <w:lang w:val="vi-VN"/>
        </w:rPr>
        <w:t>home()</w:t>
      </w:r>
      <w:r w:rsidR="00BE26F1" w:rsidRPr="00BE26F1">
        <w:rPr>
          <w:rFonts w:eastAsia="Times New Roman" w:cs="Times New Roman"/>
          <w:szCs w:val="24"/>
          <w:lang w:val="vi-VN"/>
        </w:rPr>
        <w:t xml:space="preserve"> được ánh xạ bằng </w:t>
      </w:r>
      <w:r w:rsidR="00BE26F1" w:rsidRPr="00BE26F1">
        <w:rPr>
          <w:rFonts w:ascii="Courier New" w:eastAsia="Times New Roman" w:hAnsi="Courier New" w:cs="Courier New"/>
          <w:sz w:val="20"/>
          <w:szCs w:val="20"/>
          <w:lang w:val="vi-VN"/>
        </w:rPr>
        <w:t>@GetMapping("/")</w:t>
      </w:r>
      <w:r w:rsidR="00BE26F1" w:rsidRPr="00BE26F1">
        <w:rPr>
          <w:rFonts w:eastAsia="Times New Roman" w:cs="Times New Roman"/>
          <w:szCs w:val="24"/>
          <w:lang w:val="vi-VN"/>
        </w:rPr>
        <w:t xml:space="preserve">. Phương thức trả về chuỗi </w:t>
      </w:r>
      <w:r w:rsidR="00BE26F1" w:rsidRPr="00BE26F1">
        <w:rPr>
          <w:rFonts w:ascii="Courier New" w:eastAsia="Times New Roman" w:hAnsi="Courier New" w:cs="Courier New"/>
          <w:sz w:val="20"/>
          <w:szCs w:val="20"/>
          <w:lang w:val="vi-VN"/>
        </w:rPr>
        <w:t>redirect:/students</w:t>
      </w:r>
      <w:r w:rsidR="00BE26F1" w:rsidRPr="00BE26F1">
        <w:rPr>
          <w:rFonts w:eastAsia="Times New Roman" w:cs="Times New Roman"/>
          <w:szCs w:val="24"/>
          <w:lang w:val="vi-VN"/>
        </w:rPr>
        <w:t xml:space="preserve"> để yêu cầu Spring MVC thực hiện chuyển hướng đến endpoint danh sách sinh viên do </w:t>
      </w:r>
      <w:r w:rsidR="00BE26F1" w:rsidRPr="00BE26F1">
        <w:rPr>
          <w:rFonts w:ascii="Courier New" w:eastAsia="Times New Roman" w:hAnsi="Courier New" w:cs="Courier New"/>
          <w:sz w:val="20"/>
          <w:szCs w:val="20"/>
          <w:lang w:val="vi-VN"/>
        </w:rPr>
        <w:t>StudentController</w:t>
      </w:r>
      <w:r w:rsidR="00BE26F1" w:rsidRPr="00BE26F1">
        <w:rPr>
          <w:rFonts w:eastAsia="Times New Roman" w:cs="Times New Roman"/>
          <w:szCs w:val="24"/>
          <w:lang w:val="vi-VN"/>
        </w:rPr>
        <w:t xml:space="preserve"> phụ trách.</w:t>
      </w:r>
    </w:p>
    <w:p w:rsidR="0053557E" w:rsidRDefault="0053557E" w:rsidP="00D62333">
      <w:pPr>
        <w:pStyle w:val="Heading2"/>
        <w:spacing w:before="122" w:after="122"/>
        <w:rPr>
          <w:lang w:val="vi-VN"/>
        </w:rPr>
      </w:pPr>
    </w:p>
    <w:p w:rsidR="00D62333" w:rsidRDefault="00D62333" w:rsidP="00D62333">
      <w:pPr>
        <w:rPr>
          <w:lang w:val="vi-VN" w:eastAsia="zh-CN"/>
        </w:rPr>
      </w:pPr>
    </w:p>
    <w:p w:rsidR="00D62333" w:rsidRDefault="00D62333" w:rsidP="00D62333">
      <w:pPr>
        <w:rPr>
          <w:lang w:val="vi-VN" w:eastAsia="zh-CN"/>
        </w:rPr>
      </w:pPr>
    </w:p>
    <w:p w:rsidR="00D62333" w:rsidRDefault="00D62333" w:rsidP="00D62333">
      <w:pPr>
        <w:rPr>
          <w:lang w:val="vi-VN" w:eastAsia="zh-CN"/>
        </w:rPr>
      </w:pPr>
    </w:p>
    <w:p w:rsidR="00D62333" w:rsidRDefault="00D62333" w:rsidP="00D62333">
      <w:pPr>
        <w:rPr>
          <w:lang w:val="vi-VN" w:eastAsia="zh-CN"/>
        </w:rPr>
      </w:pPr>
    </w:p>
    <w:p w:rsidR="00D62333" w:rsidRDefault="00D62333" w:rsidP="00D62333">
      <w:pPr>
        <w:rPr>
          <w:lang w:val="vi-VN" w:eastAsia="zh-CN"/>
        </w:rPr>
      </w:pPr>
    </w:p>
    <w:p w:rsidR="00D62333" w:rsidRDefault="00D62333" w:rsidP="00D62333">
      <w:pPr>
        <w:rPr>
          <w:lang w:val="vi-VN" w:eastAsia="zh-CN"/>
        </w:rPr>
      </w:pPr>
    </w:p>
    <w:p w:rsidR="00D62333" w:rsidRDefault="00D62333" w:rsidP="00D62333">
      <w:pPr>
        <w:rPr>
          <w:lang w:val="vi-VN" w:eastAsia="zh-CN"/>
        </w:rPr>
      </w:pPr>
    </w:p>
    <w:p w:rsidR="002309C0" w:rsidRDefault="002309C0" w:rsidP="00D62333">
      <w:pPr>
        <w:rPr>
          <w:lang w:val="vi-VN" w:eastAsia="zh-CN"/>
        </w:rPr>
      </w:pPr>
    </w:p>
    <w:p w:rsidR="002309C0" w:rsidRDefault="002309C0" w:rsidP="00D62333">
      <w:pPr>
        <w:rPr>
          <w:lang w:val="vi-VN" w:eastAsia="zh-CN"/>
        </w:rPr>
      </w:pPr>
    </w:p>
    <w:p w:rsidR="002309C0" w:rsidRDefault="002309C0" w:rsidP="00D62333">
      <w:pPr>
        <w:rPr>
          <w:lang w:val="vi-VN" w:eastAsia="zh-CN"/>
        </w:rPr>
      </w:pPr>
    </w:p>
    <w:p w:rsidR="002309C0" w:rsidRDefault="002309C0" w:rsidP="00D62333">
      <w:pPr>
        <w:rPr>
          <w:lang w:val="vi-VN" w:eastAsia="zh-CN"/>
        </w:rPr>
      </w:pPr>
    </w:p>
    <w:p w:rsidR="00D62333" w:rsidRDefault="00D62333" w:rsidP="00D62333">
      <w:pPr>
        <w:rPr>
          <w:lang w:val="vi-VN" w:eastAsia="zh-CN"/>
        </w:rPr>
      </w:pPr>
    </w:p>
    <w:p w:rsidR="00D62333" w:rsidRPr="00D62333" w:rsidRDefault="00D62333" w:rsidP="00D62333">
      <w:pPr>
        <w:rPr>
          <w:lang w:val="vi-VN" w:eastAsia="zh-CN"/>
        </w:rPr>
      </w:pPr>
    </w:p>
    <w:p w:rsidR="00D62333" w:rsidRDefault="00D62333" w:rsidP="00D62333">
      <w:pPr>
        <w:pStyle w:val="Heading2"/>
        <w:spacing w:before="122" w:after="122"/>
        <w:rPr>
          <w:lang w:val="vi-VN"/>
        </w:rPr>
      </w:pPr>
      <w:bookmarkStart w:id="20" w:name="_Toc244000324"/>
      <w:r w:rsidRPr="00D62333">
        <w:rPr>
          <w:lang w:val="vi-VN"/>
        </w:rPr>
        <w:lastRenderedPageBreak/>
        <w:t>3.8.</w:t>
      </w:r>
      <w:r w:rsidR="002309C0" w:rsidRPr="002309C0">
        <w:rPr>
          <w:lang w:val="vi-VN"/>
        </w:rPr>
        <w:t xml:space="preserve"> </w:t>
      </w:r>
      <w:r w:rsidR="000330F8" w:rsidRPr="00D62333">
        <w:rPr>
          <w:lang w:val="vi-VN"/>
        </w:rPr>
        <w:t>Xây dựng Controller xử lí các chức năng của sinh viên (STEP 8)</w:t>
      </w:r>
      <w:bookmarkEnd w:id="20"/>
    </w:p>
    <w:p w:rsidR="00D62333" w:rsidRPr="00D62333" w:rsidRDefault="00D62333" w:rsidP="00D62333">
      <w:pPr>
        <w:rPr>
          <w:lang w:val="vi-VN"/>
        </w:rPr>
      </w:pPr>
      <w:r w:rsidRPr="00D62333">
        <w:rPr>
          <w:lang w:val="vi-VN"/>
        </w:rPr>
        <w:t>-</w:t>
      </w:r>
      <w:r w:rsidRPr="00D62333">
        <w:rPr>
          <w:lang w:val="vi-VN"/>
        </w:rPr>
        <w:tab/>
        <w:t>Mục tiêu: Xây dựng lớp Controller để tiếp nhận các HTTP request từ người dùng và điều hướng đến các chức năng tương ứng trong hệ thống Student Manager. Controller đóng vai trò kết nối giữa giao diện Thymeleaf và các chức năng xử lý dữ liệu sinh viên.</w:t>
      </w:r>
      <w:r>
        <w:rPr>
          <w:lang w:val="vi-VN"/>
        </w:rPr>
        <w:br/>
      </w:r>
      <w:r w:rsidRPr="00D62333">
        <w:rPr>
          <w:lang w:val="vi-VN"/>
        </w:rPr>
        <w:t>-</w:t>
      </w:r>
      <w:r w:rsidRPr="00D62333">
        <w:rPr>
          <w:lang w:val="vi-VN"/>
        </w:rPr>
        <w:tab/>
        <w:t xml:space="preserve"> Nội dung thực hiệnTrong bước này, nhóm triển khai các phương thức xử lý request bằng Spring MVC thông qua các annotation như @Controller và @GetMapping. Mỗi phương thức được ánh xạ với một đường dẫn cụ thể, giúp ứng dụng điều hướng người dùng đến trang phù hợp.Đối với chức năng trang chủ, lớp HomeController được sử dụng để chuyển hướngngười dùng từ đường dẫn / sang /students. </w:t>
      </w:r>
      <w:r w:rsidRPr="002B601C">
        <w:rPr>
          <w:lang w:val="vi-VN"/>
        </w:rPr>
        <w:drawing>
          <wp:inline distT="0" distB="0" distL="0" distR="0" wp14:anchorId="3EDBF5CE" wp14:editId="1771B1BC">
            <wp:extent cx="5795645" cy="27508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95645" cy="2750820"/>
                    </a:xfrm>
                    <a:prstGeom prst="rect">
                      <a:avLst/>
                    </a:prstGeom>
                  </pic:spPr>
                </pic:pic>
              </a:graphicData>
            </a:graphic>
          </wp:inline>
        </w:drawing>
      </w:r>
      <w:r w:rsidRPr="002B601C">
        <w:rPr>
          <w:lang w:val="vi-VN"/>
        </w:rPr>
        <w:drawing>
          <wp:inline distT="0" distB="0" distL="0" distR="0" wp14:anchorId="0B6B32C6" wp14:editId="2A877BEC">
            <wp:extent cx="5795645" cy="2767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5645" cy="2767330"/>
                    </a:xfrm>
                    <a:prstGeom prst="rect">
                      <a:avLst/>
                    </a:prstGeom>
                  </pic:spPr>
                </pic:pic>
              </a:graphicData>
            </a:graphic>
          </wp:inline>
        </w:drawing>
      </w:r>
    </w:p>
    <w:p w:rsidR="00D62333" w:rsidRPr="00F244A0" w:rsidRDefault="00D62333" w:rsidP="00F244A0">
      <w:pPr>
        <w:rPr>
          <w:lang w:val="vi-VN" w:eastAsia="zh-CN"/>
        </w:rPr>
      </w:pPr>
      <w:r w:rsidRPr="002B601C">
        <w:rPr>
          <w:noProof/>
          <w:lang w:val="vi-VN"/>
        </w:rPr>
        <w:lastRenderedPageBreak/>
        <w:drawing>
          <wp:inline distT="0" distB="0" distL="0" distR="0" wp14:anchorId="16F02032" wp14:editId="150FDF34">
            <wp:extent cx="5795645" cy="276034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5645" cy="2760345"/>
                    </a:xfrm>
                    <a:prstGeom prst="rect">
                      <a:avLst/>
                    </a:prstGeom>
                  </pic:spPr>
                </pic:pic>
              </a:graphicData>
            </a:graphic>
          </wp:inline>
        </w:drawing>
      </w:r>
    </w:p>
    <w:p w:rsidR="00EF4E10" w:rsidRPr="00EF4E10" w:rsidRDefault="002B601C" w:rsidP="00603AB3">
      <w:pPr>
        <w:pStyle w:val="Heading2"/>
        <w:spacing w:before="122" w:after="122"/>
      </w:pPr>
      <w:bookmarkStart w:id="21" w:name="_Toc244000325"/>
      <w:r w:rsidRPr="00D62333">
        <w:t>3.9. Xây dựng Layout giao diện dùng chung bằng Thymeleaf Layout Dialect (STEP 9)</w:t>
      </w:r>
      <w:bookmarkEnd w:id="21"/>
    </w:p>
    <w:p w:rsidR="00603AB3" w:rsidRDefault="00603AB3" w:rsidP="00BE26F1">
      <w:r w:rsidRPr="00603AB3">
        <w:t>- Mục tiêu: Xây dựng giao diện bố cục chung cho hệ thống Student Manager nhằm đảm bảo tính thống nhất giữa các trang. Layout dùng chung bao gồm thanh điều hướng, vùng hiển thị nội dung, thông báo kết quả thao tác và chân trang. Các trang con sẽ kế thừa bố cục này thông qua Thymeleaf Layout Dialect.</w:t>
      </w:r>
    </w:p>
    <w:p w:rsidR="00603AB3" w:rsidRDefault="00603AB3" w:rsidP="00BE26F1">
      <w:pPr>
        <w:rPr>
          <w:lang w:val="vi-VN" w:eastAsia="zh-CN"/>
        </w:rPr>
      </w:pPr>
      <w:r>
        <w:t xml:space="preserve">-Nội dung thực hiện: Tạo file </w:t>
      </w:r>
      <w:r>
        <w:rPr>
          <w:rStyle w:val="HTMLCode"/>
        </w:rPr>
        <w:t>main.html</w:t>
      </w:r>
      <w:r>
        <w:t xml:space="preserve"> tại thư mục </w:t>
      </w:r>
      <w:r>
        <w:rPr>
          <w:rStyle w:val="HTMLCode"/>
        </w:rPr>
        <w:t>src/main/resources/templates/layout/</w:t>
      </w:r>
      <w:r>
        <w:t>. File này đóng vai trò bố cục chính của ứng dụng.</w:t>
      </w:r>
    </w:p>
    <w:p w:rsidR="002B601C" w:rsidRDefault="002B601C" w:rsidP="00BE26F1">
      <w:pPr>
        <w:rPr>
          <w:lang w:val="vi-VN" w:eastAsia="zh-CN"/>
        </w:rPr>
      </w:pPr>
      <w:r w:rsidRPr="002B601C">
        <w:rPr>
          <w:lang w:val="vi-VN" w:eastAsia="zh-CN"/>
        </w:rPr>
        <w:drawing>
          <wp:inline distT="0" distB="0" distL="0" distR="0" wp14:anchorId="328C662B" wp14:editId="2629FFC7">
            <wp:extent cx="5795645" cy="29603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95645" cy="2960370"/>
                    </a:xfrm>
                    <a:prstGeom prst="rect">
                      <a:avLst/>
                    </a:prstGeom>
                  </pic:spPr>
                </pic:pic>
              </a:graphicData>
            </a:graphic>
          </wp:inline>
        </w:drawing>
      </w:r>
    </w:p>
    <w:p w:rsidR="00EF4E10" w:rsidRPr="00603AB3" w:rsidRDefault="002B601C" w:rsidP="00603AB3">
      <w:pPr>
        <w:pStyle w:val="Heading2"/>
        <w:spacing w:before="122" w:after="122"/>
        <w:rPr>
          <w:szCs w:val="27"/>
        </w:rPr>
      </w:pPr>
      <w:bookmarkStart w:id="22" w:name="_Toc244000326"/>
      <w:r w:rsidRPr="00D62333">
        <w:t>3.10. Xây dựng Trang danh sách sinh viên bằng Thymeleaf (STEP 10)</w:t>
      </w:r>
      <w:bookmarkEnd w:id="22"/>
    </w:p>
    <w:p w:rsidR="00603AB3" w:rsidRPr="00603AB3" w:rsidRDefault="00603AB3" w:rsidP="00BE26F1">
      <w:pPr>
        <w:rPr>
          <w:lang w:eastAsia="zh-CN"/>
        </w:rPr>
      </w:pPr>
      <w:r w:rsidRPr="00603AB3">
        <w:rPr>
          <w:lang w:eastAsia="zh-CN"/>
        </w:rPr>
        <w:t>- Mục tiêu: Xây dựng trang danh sách sinh viên nhằm hiển thị dữ liệu được truy xuất từ cơ sở dữ liệu SQL Server. Giao diện sử dụng Thymeleaf để xử lý dữ liệu động, kết hợp Bootstrap 5 để trình bày thông tin rõ ràng và thân thiện với người dùng.</w:t>
      </w:r>
      <w:r>
        <w:rPr>
          <w:lang w:eastAsia="zh-CN"/>
        </w:rPr>
        <w:br/>
      </w:r>
      <w:r w:rsidRPr="00603AB3">
        <w:rPr>
          <w:lang w:eastAsia="zh-CN"/>
        </w:rPr>
        <w:lastRenderedPageBreak/>
        <w:t xml:space="preserve">- Nội dung thực hiện: Trang danh sách được xây dựng tại file templates/students/list.html và kế thừa bố cục chung thông qua Thymeleaf Layout Dialect. Các chức năng chính được triển khai bao gồm: + Kế thừa Layout chung </w:t>
      </w:r>
      <w:r>
        <w:rPr>
          <w:lang w:eastAsia="zh-CN"/>
        </w:rPr>
        <w:br/>
        <w:t xml:space="preserve">                        </w:t>
      </w:r>
      <w:r w:rsidRPr="00603AB3">
        <w:rPr>
          <w:lang w:eastAsia="zh-CN"/>
        </w:rPr>
        <w:t xml:space="preserve">+ Tìm kiếm sinh viên </w:t>
      </w:r>
      <w:r>
        <w:rPr>
          <w:lang w:eastAsia="zh-CN"/>
        </w:rPr>
        <w:br/>
        <w:t xml:space="preserve">                        </w:t>
      </w:r>
      <w:r w:rsidRPr="00603AB3">
        <w:rPr>
          <w:lang w:eastAsia="zh-CN"/>
        </w:rPr>
        <w:t xml:space="preserve">+ Hiển thị thống kê </w:t>
      </w:r>
      <w:r>
        <w:rPr>
          <w:lang w:eastAsia="zh-CN"/>
        </w:rPr>
        <w:br/>
        <w:t xml:space="preserve">                        </w:t>
      </w:r>
      <w:r w:rsidRPr="00603AB3">
        <w:rPr>
          <w:lang w:eastAsia="zh-CN"/>
        </w:rPr>
        <w:t xml:space="preserve">+ Hiển thị danh sách sinh viên </w:t>
      </w:r>
      <w:r>
        <w:rPr>
          <w:lang w:eastAsia="zh-CN"/>
        </w:rPr>
        <w:br/>
        <w:t xml:space="preserve">                        </w:t>
      </w:r>
      <w:r w:rsidRPr="00603AB3">
        <w:rPr>
          <w:lang w:eastAsia="zh-CN"/>
        </w:rPr>
        <w:t>+ Xử lý danh sách rỗng và các thao tác</w:t>
      </w:r>
    </w:p>
    <w:p w:rsidR="002B601C" w:rsidRDefault="002B601C" w:rsidP="00BE26F1">
      <w:pPr>
        <w:rPr>
          <w:lang w:val="vi-VN" w:eastAsia="zh-CN"/>
        </w:rPr>
      </w:pPr>
      <w:r w:rsidRPr="002B601C">
        <w:rPr>
          <w:lang w:val="vi-VN" w:eastAsia="zh-CN"/>
        </w:rPr>
        <w:drawing>
          <wp:inline distT="0" distB="0" distL="0" distR="0" wp14:anchorId="29CDB121" wp14:editId="13131EEF">
            <wp:extent cx="5795645" cy="28098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95645" cy="2809875"/>
                    </a:xfrm>
                    <a:prstGeom prst="rect">
                      <a:avLst/>
                    </a:prstGeom>
                  </pic:spPr>
                </pic:pic>
              </a:graphicData>
            </a:graphic>
          </wp:inline>
        </w:drawing>
      </w:r>
    </w:p>
    <w:p w:rsidR="00D62333" w:rsidRDefault="00EF4E10" w:rsidP="00BE26F1">
      <w:pPr>
        <w:rPr>
          <w:lang w:eastAsia="zh-CN"/>
        </w:rPr>
      </w:pPr>
      <w:r w:rsidRPr="00EF4E10">
        <w:rPr>
          <w:lang w:val="vi-VN" w:eastAsia="zh-CN"/>
        </w:rPr>
        <w:drawing>
          <wp:inline distT="0" distB="0" distL="0" distR="0" wp14:anchorId="378D2088" wp14:editId="241E024D">
            <wp:extent cx="5795645" cy="26212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95645" cy="2621280"/>
                    </a:xfrm>
                    <a:prstGeom prst="rect">
                      <a:avLst/>
                    </a:prstGeom>
                  </pic:spPr>
                </pic:pic>
              </a:graphicData>
            </a:graphic>
          </wp:inline>
        </w:drawing>
      </w:r>
    </w:p>
    <w:p w:rsidR="00D62333" w:rsidRPr="00D62333" w:rsidRDefault="00D62333" w:rsidP="00BE26F1">
      <w:pPr>
        <w:rPr>
          <w:lang w:eastAsia="zh-CN"/>
        </w:rPr>
      </w:pPr>
    </w:p>
    <w:p w:rsidR="00127BE8" w:rsidRPr="00D62333" w:rsidRDefault="002B601C" w:rsidP="00D62333">
      <w:pPr>
        <w:pStyle w:val="Heading2"/>
        <w:spacing w:before="67" w:after="163"/>
        <w:rPr>
          <w:rFonts w:eastAsia="Times New Roman"/>
          <w:lang w:val="vi-VN" w:eastAsia="en-US"/>
        </w:rPr>
      </w:pPr>
      <w:bookmarkStart w:id="23" w:name="_Toc244000327"/>
      <w:r w:rsidRPr="00D62333">
        <w:rPr>
          <w:lang w:val="vi-VN"/>
        </w:rPr>
        <w:t>3.11. Xây dựng Trang chi tiết sinh viên bằng Thymeleaf (STEP 11)</w:t>
      </w:r>
      <w:bookmarkEnd w:id="23"/>
    </w:p>
    <w:p w:rsidR="00D62333" w:rsidRDefault="00D62333" w:rsidP="00D62333">
      <w:pPr>
        <w:keepNext/>
        <w:spacing w:after="120" w:line="300" w:lineRule="auto"/>
        <w:jc w:val="both"/>
        <w:rPr>
          <w:rFonts w:cs="Times New Roman"/>
          <w:color w:val="555555"/>
          <w:lang w:val="vi-VN"/>
        </w:rPr>
      </w:pPr>
      <w:r w:rsidRPr="00D62333">
        <w:rPr>
          <w:rFonts w:cs="Times New Roman"/>
          <w:color w:val="555555"/>
          <w:lang w:val="vi-VN"/>
        </w:rPr>
        <w:t>- Mục tiêu: Xây dựng trang chi tiết nhằm hiển thị đầy đủ thông tin của sinh viên được lựa chọn từ danh sách. Trang sử dụng Thymeleaf để lấy dữ liệu từ đối tượng student, định dạng thông tin và hiển thị trạng thái học tập, xếp loại cùng điều kiện xét học bổng.</w:t>
      </w:r>
      <w:r>
        <w:rPr>
          <w:rFonts w:cs="Times New Roman"/>
          <w:color w:val="555555"/>
          <w:lang w:val="vi-VN"/>
        </w:rPr>
        <w:br/>
      </w:r>
      <w:r w:rsidRPr="00D62333">
        <w:rPr>
          <w:rFonts w:cs="Times New Roman"/>
          <w:color w:val="555555"/>
          <w:lang w:val="vi-VN"/>
        </w:rPr>
        <w:t>- Nội dung thực hiện: Trang chi tiết được xây dựng tại file templates/students/detail.html và kế thừ</w:t>
      </w:r>
      <w:r>
        <w:rPr>
          <w:rFonts w:cs="Times New Roman"/>
          <w:color w:val="555555"/>
          <w:lang w:val="vi-VN"/>
        </w:rPr>
        <w:t>a</w:t>
      </w:r>
      <w:r w:rsidRPr="00D62333">
        <w:rPr>
          <w:rFonts w:cs="Times New Roman"/>
          <w:color w:val="555555"/>
          <w:lang w:val="vi-VN"/>
        </w:rPr>
        <w:t xml:space="preserve">bốcục chung từ layout/main.html thông qua thuộc tính layout:decorate="~{layout/main}". - Các nội dung chính được triển khai gồm: + Hiển thị thông tin sinh viên </w:t>
      </w:r>
      <w:r>
        <w:rPr>
          <w:rFonts w:cs="Times New Roman"/>
          <w:color w:val="555555"/>
          <w:lang w:val="vi-VN"/>
        </w:rPr>
        <w:br/>
      </w:r>
      <w:r w:rsidRPr="00D62333">
        <w:rPr>
          <w:rFonts w:cs="Times New Roman"/>
          <w:color w:val="555555"/>
          <w:lang w:val="vi-VN"/>
        </w:rPr>
        <w:lastRenderedPageBreak/>
        <w:t xml:space="preserve">                                                                     + Định dạng dữ liệu </w:t>
      </w:r>
      <w:r>
        <w:rPr>
          <w:rFonts w:cs="Times New Roman"/>
          <w:color w:val="555555"/>
          <w:lang w:val="vi-VN"/>
        </w:rPr>
        <w:br/>
      </w:r>
      <w:r w:rsidRPr="00D62333">
        <w:rPr>
          <w:rFonts w:cs="Times New Roman"/>
          <w:color w:val="555555"/>
          <w:lang w:val="vi-VN"/>
        </w:rPr>
        <w:t xml:space="preserve">                                                                     + Hiển thị trạng thái và điều kiện học bổng </w:t>
      </w:r>
      <w:r>
        <w:rPr>
          <w:rFonts w:cs="Times New Roman"/>
          <w:color w:val="555555"/>
          <w:lang w:val="vi-VN"/>
        </w:rPr>
        <w:br/>
      </w:r>
      <w:r w:rsidRPr="00D62333">
        <w:rPr>
          <w:rFonts w:cs="Times New Roman"/>
          <w:color w:val="555555"/>
          <w:lang w:val="vi-VN"/>
        </w:rPr>
        <w:t xml:space="preserve">                                                                     + Điều hướng giữa các trang</w:t>
      </w:r>
    </w:p>
    <w:p w:rsidR="00D62333" w:rsidRDefault="00D62333" w:rsidP="00D62333">
      <w:pPr>
        <w:keepNext/>
        <w:spacing w:after="120" w:line="300" w:lineRule="auto"/>
        <w:jc w:val="both"/>
        <w:rPr>
          <w:rFonts w:cs="Times New Roman"/>
          <w:color w:val="555555"/>
          <w:lang w:val="vi-VN"/>
        </w:rPr>
      </w:pPr>
    </w:p>
    <w:p w:rsidR="00D62333" w:rsidRDefault="00D62333" w:rsidP="00D62333">
      <w:pPr>
        <w:keepNext/>
        <w:spacing w:after="120" w:line="300" w:lineRule="auto"/>
        <w:jc w:val="both"/>
        <w:rPr>
          <w:rFonts w:cs="Times New Roman"/>
          <w:color w:val="555555"/>
          <w:lang w:val="vi-VN"/>
        </w:rPr>
      </w:pPr>
    </w:p>
    <w:p w:rsidR="00F244A0" w:rsidRDefault="002B601C" w:rsidP="00E27E09">
      <w:pPr>
        <w:keepNext/>
        <w:spacing w:after="120" w:line="300" w:lineRule="auto"/>
        <w:jc w:val="both"/>
        <w:rPr>
          <w:rStyle w:val="Heading2Char"/>
          <w:rFonts w:eastAsia="Arial"/>
          <w:b w:val="0"/>
          <w:bCs w:val="0"/>
          <w:color w:val="555555"/>
          <w:sz w:val="24"/>
          <w:szCs w:val="22"/>
          <w:lang w:val="vi-VN" w:eastAsia="en-US" w:bidi="ar-SA"/>
        </w:rPr>
      </w:pPr>
      <w:r w:rsidRPr="002B601C">
        <w:rPr>
          <w:rFonts w:cs="Times New Roman"/>
          <w:color w:val="555555"/>
          <w:lang w:val="vi-VN"/>
        </w:rPr>
        <w:drawing>
          <wp:inline distT="0" distB="0" distL="0" distR="0" wp14:anchorId="1DC478BB" wp14:editId="1C146F4C">
            <wp:extent cx="5795645" cy="29552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5645" cy="2955290"/>
                    </a:xfrm>
                    <a:prstGeom prst="rect">
                      <a:avLst/>
                    </a:prstGeom>
                  </pic:spPr>
                </pic:pic>
              </a:graphicData>
            </a:graphic>
          </wp:inline>
        </w:drawing>
      </w:r>
    </w:p>
    <w:p w:rsid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E27E09" w:rsidRPr="00E27E09" w:rsidRDefault="00E27E09" w:rsidP="00E27E09">
      <w:pPr>
        <w:keepNext/>
        <w:spacing w:after="120" w:line="300" w:lineRule="auto"/>
        <w:jc w:val="both"/>
        <w:rPr>
          <w:rStyle w:val="Heading2Char"/>
          <w:rFonts w:eastAsia="Arial"/>
          <w:b w:val="0"/>
          <w:bCs w:val="0"/>
          <w:color w:val="555555"/>
          <w:sz w:val="24"/>
          <w:szCs w:val="22"/>
          <w:lang w:val="vi-VN" w:eastAsia="en-US" w:bidi="ar-SA"/>
        </w:rPr>
      </w:pPr>
    </w:p>
    <w:p w:rsidR="00F46628" w:rsidRPr="00D62333" w:rsidRDefault="00127BE8" w:rsidP="00F244A0">
      <w:pPr>
        <w:pStyle w:val="Heading2"/>
        <w:spacing w:before="122" w:after="165"/>
      </w:pPr>
      <w:bookmarkStart w:id="24" w:name="_Toc244000328"/>
      <w:r w:rsidRPr="00D62333">
        <w:rPr>
          <w:rStyle w:val="Heading2Char"/>
          <w:rFonts w:eastAsiaTheme="minorEastAsia" w:cstheme="minorBidi"/>
          <w:b/>
          <w:bCs/>
          <w:kern w:val="44"/>
          <w:szCs w:val="44"/>
          <w:lang w:eastAsia="en-US" w:bidi="ar-SA"/>
        </w:rPr>
        <w:lastRenderedPageBreak/>
        <w:t>3.12. Xây dựng Trang danh sách sinh viên bằng Thymeleaf (STEP 10)</w:t>
      </w:r>
      <w:bookmarkEnd w:id="24"/>
    </w:p>
    <w:p w:rsidR="00D62333" w:rsidRDefault="00D62333" w:rsidP="00D62333">
      <w:pPr>
        <w:keepNext/>
        <w:spacing w:after="120" w:line="300" w:lineRule="auto"/>
        <w:jc w:val="both"/>
        <w:rPr>
          <w:rFonts w:cs="Times New Roman"/>
          <w:color w:val="555555"/>
          <w:lang w:val="vi-VN"/>
        </w:rPr>
      </w:pPr>
      <w:r w:rsidRPr="00D62333">
        <w:rPr>
          <w:rFonts w:cs="Times New Roman"/>
          <w:color w:val="555555"/>
          <w:lang w:val="vi-VN"/>
        </w:rPr>
        <w:t>- Mục tiêu: Xây dựng giao diện nhập liệu cho chức năng thêm mới và cập nhật thông tin sinh viên. Form sử dụng Thymeleaf để liên kết dữ liệu với đối tượng Student, kết hợp cơ chế Validation của Spring nhằm kiểm tra dữ liệu trước khi lưu vào cơ sở dữ liệu.</w:t>
      </w:r>
      <w:r>
        <w:rPr>
          <w:rFonts w:cs="Times New Roman"/>
          <w:color w:val="555555"/>
          <w:lang w:val="vi-VN"/>
        </w:rPr>
        <w:br/>
      </w:r>
      <w:r w:rsidRPr="00D62333">
        <w:rPr>
          <w:rFonts w:cs="Times New Roman"/>
          <w:color w:val="555555"/>
          <w:lang w:val="vi-VN"/>
        </w:rPr>
        <w:t>- Nội dung thực hiện: Giao diện được xây dựng trong file templates/students/form.html. Template sử dụng layout:decorate="~{layout/main}" để kế thừa giao diện chung của hệ thống.</w:t>
      </w:r>
    </w:p>
    <w:p w:rsidR="00F46628" w:rsidRDefault="00F46628">
      <w:pPr>
        <w:keepNext/>
        <w:spacing w:after="120" w:line="300" w:lineRule="auto"/>
        <w:jc w:val="both"/>
        <w:rPr>
          <w:rFonts w:cs="Times New Roman"/>
          <w:color w:val="555555"/>
          <w:lang w:val="vi-VN"/>
        </w:rPr>
      </w:pPr>
    </w:p>
    <w:p w:rsidR="00F46628" w:rsidRDefault="00F46628">
      <w:pPr>
        <w:keepNext/>
        <w:spacing w:after="120" w:line="300" w:lineRule="auto"/>
        <w:jc w:val="both"/>
        <w:rPr>
          <w:rFonts w:cs="Times New Roman"/>
          <w:color w:val="555555"/>
          <w:lang w:val="vi-VN"/>
        </w:rPr>
      </w:pPr>
      <w:r w:rsidRPr="00F46628">
        <w:rPr>
          <w:rFonts w:cs="Times New Roman"/>
          <w:color w:val="555555"/>
          <w:lang w:val="vi-VN"/>
        </w:rPr>
        <w:drawing>
          <wp:inline distT="0" distB="0" distL="0" distR="0" wp14:anchorId="3FE62660" wp14:editId="2BE8D2B7">
            <wp:extent cx="5795645" cy="29387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95645" cy="2938780"/>
                    </a:xfrm>
                    <a:prstGeom prst="rect">
                      <a:avLst/>
                    </a:prstGeom>
                  </pic:spPr>
                </pic:pic>
              </a:graphicData>
            </a:graphic>
          </wp:inline>
        </w:drawing>
      </w:r>
    </w:p>
    <w:p w:rsidR="00F46628" w:rsidRDefault="00F46628">
      <w:pPr>
        <w:keepNext/>
        <w:spacing w:after="120" w:line="300" w:lineRule="auto"/>
        <w:jc w:val="both"/>
        <w:rPr>
          <w:rFonts w:cs="Times New Roman"/>
          <w:color w:val="555555"/>
          <w:lang w:val="vi-VN"/>
        </w:rPr>
      </w:pPr>
      <w:r w:rsidRPr="00F46628">
        <w:rPr>
          <w:rFonts w:cs="Times New Roman"/>
          <w:color w:val="555555"/>
          <w:lang w:val="vi-VN"/>
        </w:rPr>
        <w:drawing>
          <wp:inline distT="0" distB="0" distL="0" distR="0" wp14:anchorId="18E6986A" wp14:editId="5E02438C">
            <wp:extent cx="5795645" cy="2964815"/>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5645" cy="2964815"/>
                    </a:xfrm>
                    <a:prstGeom prst="rect">
                      <a:avLst/>
                    </a:prstGeom>
                  </pic:spPr>
                </pic:pic>
              </a:graphicData>
            </a:graphic>
          </wp:inline>
        </w:drawing>
      </w:r>
    </w:p>
    <w:p w:rsidR="00E27E09" w:rsidRDefault="00E27E09">
      <w:pPr>
        <w:keepNext/>
        <w:spacing w:after="120" w:line="300" w:lineRule="auto"/>
        <w:jc w:val="both"/>
        <w:rPr>
          <w:rFonts w:cs="Times New Roman"/>
          <w:color w:val="555555"/>
          <w:lang w:val="vi-VN"/>
        </w:rPr>
      </w:pPr>
    </w:p>
    <w:p w:rsidR="00127BE8" w:rsidRPr="00EF4E10" w:rsidRDefault="00127BE8">
      <w:pPr>
        <w:keepNext/>
        <w:spacing w:after="120" w:line="300" w:lineRule="auto"/>
        <w:jc w:val="both"/>
        <w:rPr>
          <w:rFonts w:cs="Times New Roman"/>
          <w:color w:val="555555"/>
          <w:lang w:val="vi-VN"/>
        </w:rPr>
      </w:pPr>
    </w:p>
    <w:p w:rsidR="00DE1BDF" w:rsidRPr="00E27E09" w:rsidRDefault="00F46628" w:rsidP="00E27E09">
      <w:pPr>
        <w:pStyle w:val="Heading1"/>
        <w:numPr>
          <w:ilvl w:val="0"/>
          <w:numId w:val="11"/>
        </w:numPr>
        <w:spacing w:after="0"/>
        <w:rPr>
          <w:rFonts w:cs="Times New Roman"/>
          <w:lang w:val="vi-VN"/>
        </w:rPr>
      </w:pPr>
      <w:bookmarkStart w:id="25" w:name="_Toc244000329"/>
      <w:r w:rsidRPr="00E27E09">
        <w:rPr>
          <w:lang w:val="vi-VN"/>
        </w:rPr>
        <w:t>KỊCH BẢN VÀ KẾT QUẢ KIỂM THỬ HỆ THỐNG</w:t>
      </w:r>
      <w:bookmarkEnd w:id="25"/>
      <w:r w:rsidRPr="00E27E09">
        <w:rPr>
          <w:lang w:val="vi-VN"/>
        </w:rPr>
        <w:t xml:space="preserve"> </w:t>
      </w:r>
    </w:p>
    <w:p w:rsidR="00DE1BDF" w:rsidRDefault="00F46628">
      <w:pPr>
        <w:pStyle w:val="Heading2"/>
        <w:numPr>
          <w:ilvl w:val="1"/>
          <w:numId w:val="11"/>
        </w:numPr>
        <w:spacing w:beforeLines="54" w:before="129" w:beforeAutospacing="0" w:afterLines="81" w:after="194" w:afterAutospacing="0"/>
        <w:rPr>
          <w:lang w:val="vi-VN"/>
        </w:rPr>
      </w:pPr>
      <w:bookmarkStart w:id="26" w:name="_Toc244000330"/>
      <w:r>
        <w:rPr>
          <w:lang w:val="vi-VN"/>
        </w:rPr>
        <w:t>Kiểm thử Định tuyến Mặc định và Khả năng Hoạt động Bootstrap Offline</w:t>
      </w:r>
      <w:bookmarkEnd w:id="26"/>
    </w:p>
    <w:p w:rsidR="00DE1BDF" w:rsidRDefault="00F46628">
      <w:pPr>
        <w:numPr>
          <w:ilvl w:val="0"/>
          <w:numId w:val="26"/>
        </w:numPr>
        <w:spacing w:after="120" w:line="300" w:lineRule="auto"/>
        <w:jc w:val="both"/>
        <w:rPr>
          <w:rFonts w:cs="Times New Roman"/>
          <w:lang w:val="vi-VN"/>
        </w:rPr>
      </w:pPr>
      <w:r>
        <w:rPr>
          <w:rFonts w:cs="Times New Roman"/>
          <w:lang w:val="vi-VN"/>
        </w:rPr>
        <w:lastRenderedPageBreak/>
        <w:t>Mục tiêu: Đảm bảo khi người dùng truy cập vào địa chỉ gốc của ứng dụng (http://localhost:8080), hệ thống sẽ tự động điều hướng sang trang danh sách sinh viên (/students). Đồng thời, xác minh tài nguyên CSS của Bootstrap 5 được phục vụ trực tiếp từ máy chủ nội bộ mà không cần tải qua Internet.</w:t>
      </w:r>
    </w:p>
    <w:p w:rsidR="00DE1BDF" w:rsidRDefault="00F46628">
      <w:pPr>
        <w:spacing w:after="120" w:line="300" w:lineRule="auto"/>
        <w:ind w:leftChars="200" w:left="480"/>
        <w:jc w:val="both"/>
        <w:rPr>
          <w:rFonts w:cs="Times New Roman"/>
        </w:rPr>
      </w:pPr>
      <w:r>
        <w:rPr>
          <w:rFonts w:cs="Times New Roman"/>
          <w:noProof/>
        </w:rPr>
        <w:drawing>
          <wp:inline distT="0" distB="0" distL="114300" distR="114300" wp14:anchorId="5FB2A3CB" wp14:editId="634282E1">
            <wp:extent cx="5401310" cy="2904490"/>
            <wp:effectExtent l="0" t="0" r="8890" b="6350"/>
            <wp:docPr id="11" name="Picture 11" desc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11"/>
                    <pic:cNvPicPr>
                      <a:picLocks noChangeAspect="1"/>
                    </pic:cNvPicPr>
                  </pic:nvPicPr>
                  <pic:blipFill>
                    <a:blip r:embed="rId28"/>
                    <a:stretch>
                      <a:fillRect/>
                    </a:stretch>
                  </pic:blipFill>
                  <pic:spPr>
                    <a:xfrm>
                      <a:off x="0" y="0"/>
                      <a:ext cx="5401310" cy="2904490"/>
                    </a:xfrm>
                    <a:prstGeom prst="rect">
                      <a:avLst/>
                    </a:prstGeom>
                  </pic:spPr>
                </pic:pic>
              </a:graphicData>
            </a:graphic>
          </wp:inline>
        </w:drawing>
      </w:r>
    </w:p>
    <w:p w:rsidR="00DE1BDF" w:rsidRDefault="00F46628">
      <w:pPr>
        <w:pStyle w:val="Caption"/>
        <w:spacing w:after="360" w:line="300" w:lineRule="auto"/>
        <w:ind w:leftChars="200" w:left="480"/>
        <w:jc w:val="center"/>
        <w:rPr>
          <w:rFonts w:cs="Times New Roman"/>
          <w:b w:val="0"/>
          <w:iCs/>
          <w:sz w:val="24"/>
          <w:lang w:val="vi-VN"/>
        </w:rPr>
      </w:pPr>
      <w:r>
        <w:rPr>
          <w:rFonts w:cs="Times New Roman"/>
          <w:b w:val="0"/>
          <w:iCs/>
          <w:sz w:val="24"/>
          <w:lang w:val="vi-VN"/>
        </w:rPr>
        <w:t>Hình 11: Truy cập địa chỉ gốc http://localhost:8080 tự động chuyển hướng sang /students</w:t>
      </w:r>
    </w:p>
    <w:p w:rsidR="00DE1BDF" w:rsidRDefault="00F46628">
      <w:pPr>
        <w:keepNext/>
        <w:numPr>
          <w:ilvl w:val="0"/>
          <w:numId w:val="26"/>
        </w:numPr>
        <w:spacing w:after="120" w:line="300" w:lineRule="auto"/>
        <w:jc w:val="both"/>
        <w:rPr>
          <w:rFonts w:cs="Times New Roman"/>
          <w:color w:val="555555"/>
          <w:lang w:val="vi-VN"/>
        </w:rPr>
      </w:pPr>
      <w:r>
        <w:rPr>
          <w:rFonts w:cs="Times New Roman"/>
          <w:color w:val="555555"/>
          <w:lang w:val="vi-VN"/>
        </w:rPr>
        <w:t>Tiến hành truy cập trực tiếp đường dẫn tài http://localhost:8080/css/bootstrap.min.css trên trình duyệt. Trình duyệt hiển thị đầy đủ nội dung tệp CSS nén của Bootstrap 5:</w:t>
      </w:r>
    </w:p>
    <w:p w:rsidR="00DE1BDF" w:rsidRDefault="00F46628">
      <w:pPr>
        <w:ind w:leftChars="200" w:left="480"/>
        <w:rPr>
          <w:rFonts w:cs="Times New Roman"/>
          <w:color w:val="555555"/>
          <w:lang w:val="vi-VN"/>
        </w:rPr>
      </w:pPr>
      <w:r>
        <w:rPr>
          <w:rFonts w:cs="Times New Roman"/>
          <w:noProof/>
          <w:color w:val="555555"/>
        </w:rPr>
        <w:drawing>
          <wp:inline distT="0" distB="0" distL="114300" distR="114300" wp14:anchorId="09A3CD4E" wp14:editId="6C07DB76">
            <wp:extent cx="5417820" cy="1401445"/>
            <wp:effectExtent l="0" t="0" r="7620" b="635"/>
            <wp:docPr id="13" name="Picture 13" descr="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13"/>
                    <pic:cNvPicPr>
                      <a:picLocks noChangeAspect="1"/>
                    </pic:cNvPicPr>
                  </pic:nvPicPr>
                  <pic:blipFill>
                    <a:blip r:embed="rId29"/>
                    <a:stretch>
                      <a:fillRect/>
                    </a:stretch>
                  </pic:blipFill>
                  <pic:spPr>
                    <a:xfrm>
                      <a:off x="0" y="0"/>
                      <a:ext cx="5417820" cy="1401445"/>
                    </a:xfrm>
                    <a:prstGeom prst="rect">
                      <a:avLst/>
                    </a:prstGeom>
                  </pic:spPr>
                </pic:pic>
              </a:graphicData>
            </a:graphic>
          </wp:inline>
        </w:drawing>
      </w:r>
    </w:p>
    <w:p w:rsidR="00DE1BDF" w:rsidRDefault="00F46628">
      <w:pPr>
        <w:pStyle w:val="Caption"/>
        <w:ind w:leftChars="200" w:left="480"/>
        <w:jc w:val="center"/>
        <w:rPr>
          <w:rFonts w:cs="Times New Roman"/>
          <w:b w:val="0"/>
          <w:iCs/>
          <w:color w:val="555555"/>
          <w:sz w:val="24"/>
          <w:lang w:val="vi-VN"/>
        </w:rPr>
      </w:pPr>
      <w:r>
        <w:rPr>
          <w:rFonts w:cs="Times New Roman"/>
          <w:b w:val="0"/>
          <w:iCs/>
          <w:color w:val="555555"/>
          <w:sz w:val="24"/>
          <w:lang w:val="vi-VN"/>
        </w:rPr>
        <w:t>Hình 12: Kiểm tra trực tiếp tệp bootstrap.min.css được phân phối nội bộ</w:t>
      </w:r>
    </w:p>
    <w:p w:rsidR="00DE1BDF" w:rsidRDefault="00F46628">
      <w:pPr>
        <w:keepNext/>
        <w:numPr>
          <w:ilvl w:val="0"/>
          <w:numId w:val="26"/>
        </w:numPr>
        <w:spacing w:after="120" w:line="300" w:lineRule="auto"/>
        <w:jc w:val="both"/>
        <w:rPr>
          <w:rFonts w:cs="Times New Roman"/>
          <w:color w:val="555555"/>
          <w:lang w:val="vi-VN"/>
        </w:rPr>
      </w:pPr>
      <w:r>
        <w:rPr>
          <w:rFonts w:cs="Times New Roman"/>
          <w:color w:val="555555"/>
          <w:lang w:val="vi-VN"/>
        </w:rPr>
        <w:t>Thực hiện ngắt toàn bộ kết nối mạng Internet (tắt kết nối Wi-Fi/Ethernet) trên máy tính, sau đó thực hiện tải lại trang (nhấn phím tắt Ctrl + F5). Giao diện vẫn hiển thị sắc nét với đầy đủ màu sắc, typography và bố cục dạng thẻ chuẩn mực của Bootstrap:</w:t>
      </w:r>
    </w:p>
    <w:p w:rsidR="00DE1BDF" w:rsidRDefault="00F46628">
      <w:pPr>
        <w:numPr>
          <w:ilvl w:val="0"/>
          <w:numId w:val="26"/>
        </w:numPr>
        <w:jc w:val="both"/>
        <w:rPr>
          <w:rFonts w:cs="Times New Roman"/>
          <w:i/>
          <w:iCs/>
          <w:color w:val="555555"/>
          <w:lang w:val="vi-VN"/>
        </w:rPr>
      </w:pPr>
      <w:r>
        <w:rPr>
          <w:rFonts w:cs="Times New Roman"/>
          <w:color w:val="555555"/>
          <w:lang w:val="vi-VN"/>
        </w:rPr>
        <w:t>Đánh giá kết quả: Cơ chế chuyển hướng mặc định và giải pháp Bootstrap Offline đạt 100% yêu cầu kỹ thuật đề ra</w:t>
      </w:r>
    </w:p>
    <w:p w:rsidR="00DE1BDF" w:rsidRDefault="00DE1BDF">
      <w:pPr>
        <w:jc w:val="both"/>
        <w:rPr>
          <w:rFonts w:cs="Times New Roman"/>
          <w:i/>
          <w:iCs/>
          <w:color w:val="555555"/>
          <w:lang w:val="vi-VN"/>
        </w:rPr>
      </w:pPr>
    </w:p>
    <w:p w:rsidR="00DE1BDF" w:rsidRDefault="00F46628">
      <w:pPr>
        <w:pStyle w:val="Heading2"/>
        <w:numPr>
          <w:ilvl w:val="1"/>
          <w:numId w:val="11"/>
        </w:numPr>
        <w:spacing w:afterLines="51" w:after="122" w:afterAutospacing="0"/>
        <w:rPr>
          <w:lang w:val="vi-VN"/>
        </w:rPr>
      </w:pPr>
      <w:bookmarkStart w:id="27" w:name="_Toc244000331"/>
      <w:r>
        <w:rPr>
          <w:lang w:val="vi-VN"/>
        </w:rPr>
        <w:t>Kiểm thử Xác thực Dữ liệu Form (Form Validation) và Cơ chế Giữ Trạng thái</w:t>
      </w:r>
      <w:bookmarkEnd w:id="27"/>
    </w:p>
    <w:p w:rsidR="00DE1BDF" w:rsidRDefault="00F46628">
      <w:pPr>
        <w:numPr>
          <w:ilvl w:val="0"/>
          <w:numId w:val="27"/>
        </w:numPr>
        <w:spacing w:after="120" w:line="300" w:lineRule="auto"/>
        <w:jc w:val="both"/>
        <w:rPr>
          <w:rFonts w:cs="Times New Roman"/>
          <w:lang w:val="vi-VN"/>
        </w:rPr>
      </w:pPr>
      <w:r>
        <w:rPr>
          <w:rFonts w:cs="Times New Roman"/>
          <w:lang w:val="vi-VN"/>
        </w:rPr>
        <w:lastRenderedPageBreak/>
        <w:t>Mục tiêu: Đánh giá độ tin cậy của tầng xác thực dữ liệu khi người dùng nhập dữ liệu không hợp lệ hoặc để trống form thêm mới sinh viên.</w:t>
      </w:r>
    </w:p>
    <w:p w:rsidR="00DE1BDF" w:rsidRDefault="00DE1BDF">
      <w:pPr>
        <w:spacing w:after="120" w:line="300" w:lineRule="auto"/>
        <w:jc w:val="both"/>
        <w:rPr>
          <w:rFonts w:cs="Times New Roman"/>
          <w:lang w:val="vi-VN"/>
        </w:rPr>
      </w:pPr>
    </w:p>
    <w:tbl>
      <w:tblPr>
        <w:tblStyle w:val="TableGrid"/>
        <w:tblW w:w="0" w:type="auto"/>
        <w:tblInd w:w="496" w:type="dxa"/>
        <w:tblLook w:val="04A0" w:firstRow="1" w:lastRow="0" w:firstColumn="1" w:lastColumn="0" w:noHBand="0" w:noVBand="1"/>
      </w:tblPr>
      <w:tblGrid>
        <w:gridCol w:w="982"/>
        <w:gridCol w:w="1762"/>
        <w:gridCol w:w="1851"/>
        <w:gridCol w:w="2458"/>
        <w:gridCol w:w="1500"/>
      </w:tblGrid>
      <w:tr w:rsidR="00DE1BDF">
        <w:tc>
          <w:tcPr>
            <w:tcW w:w="982" w:type="dxa"/>
          </w:tcPr>
          <w:p w:rsidR="00DE1BDF" w:rsidRDefault="00F46628">
            <w:pPr>
              <w:spacing w:after="120" w:line="300" w:lineRule="auto"/>
              <w:jc w:val="center"/>
              <w:rPr>
                <w:b/>
                <w:bCs/>
              </w:rPr>
            </w:pPr>
            <w:r>
              <w:rPr>
                <w:rFonts w:cs="Times New Roman"/>
                <w:b/>
                <w:bCs/>
                <w:lang w:val="vi-VN"/>
              </w:rPr>
              <w:t>STT</w:t>
            </w:r>
          </w:p>
        </w:tc>
        <w:tc>
          <w:tcPr>
            <w:tcW w:w="1762" w:type="dxa"/>
          </w:tcPr>
          <w:p w:rsidR="00DE1BDF" w:rsidRDefault="00F46628">
            <w:pPr>
              <w:spacing w:after="120" w:line="300" w:lineRule="auto"/>
              <w:jc w:val="center"/>
              <w:rPr>
                <w:b/>
                <w:bCs/>
              </w:rPr>
            </w:pPr>
            <w:r>
              <w:rPr>
                <w:rFonts w:cs="Times New Roman"/>
                <w:b/>
                <w:bCs/>
                <w:lang w:val="vi-VN"/>
              </w:rPr>
              <w:t>Trường kiểm thử</w:t>
            </w:r>
          </w:p>
        </w:tc>
        <w:tc>
          <w:tcPr>
            <w:tcW w:w="1851" w:type="dxa"/>
          </w:tcPr>
          <w:p w:rsidR="00DE1BDF" w:rsidRDefault="00F46628">
            <w:pPr>
              <w:spacing w:after="120" w:line="300" w:lineRule="auto"/>
              <w:jc w:val="center"/>
              <w:rPr>
                <w:b/>
                <w:bCs/>
              </w:rPr>
            </w:pPr>
            <w:r>
              <w:rPr>
                <w:rFonts w:cs="Times New Roman"/>
                <w:b/>
                <w:bCs/>
                <w:lang w:val="vi-VN"/>
              </w:rPr>
              <w:t>Dữ liệu nhập thử nghiệm</w:t>
            </w:r>
          </w:p>
        </w:tc>
        <w:tc>
          <w:tcPr>
            <w:tcW w:w="2458" w:type="dxa"/>
          </w:tcPr>
          <w:p w:rsidR="00DE1BDF" w:rsidRDefault="00F46628">
            <w:pPr>
              <w:spacing w:after="120" w:line="300" w:lineRule="auto"/>
              <w:jc w:val="center"/>
              <w:rPr>
                <w:b/>
                <w:bCs/>
              </w:rPr>
            </w:pPr>
            <w:r>
              <w:rPr>
                <w:rFonts w:cs="Times New Roman"/>
                <w:b/>
                <w:bCs/>
                <w:lang w:val="vi-VN"/>
              </w:rPr>
              <w:t>Kết quả kỳ vọng</w:t>
            </w:r>
          </w:p>
        </w:tc>
        <w:tc>
          <w:tcPr>
            <w:tcW w:w="1500" w:type="dxa"/>
          </w:tcPr>
          <w:p w:rsidR="00DE1BDF" w:rsidRDefault="00F46628">
            <w:pPr>
              <w:spacing w:after="120" w:line="300" w:lineRule="auto"/>
              <w:jc w:val="center"/>
              <w:rPr>
                <w:b/>
                <w:bCs/>
              </w:rPr>
            </w:pPr>
            <w:r>
              <w:rPr>
                <w:rFonts w:cs="Times New Roman"/>
                <w:b/>
                <w:bCs/>
                <w:lang w:val="vi-VN"/>
              </w:rPr>
              <w:t>Đánh giá</w:t>
            </w:r>
          </w:p>
        </w:tc>
      </w:tr>
      <w:tr w:rsidR="00DE1BDF">
        <w:tc>
          <w:tcPr>
            <w:tcW w:w="982" w:type="dxa"/>
          </w:tcPr>
          <w:p w:rsidR="00DE1BDF" w:rsidRDefault="00F46628">
            <w:pPr>
              <w:spacing w:after="120" w:line="300" w:lineRule="auto"/>
              <w:jc w:val="center"/>
            </w:pPr>
            <w:r>
              <w:rPr>
                <w:rFonts w:cs="Times New Roman"/>
                <w:lang w:val="vi-VN"/>
              </w:rPr>
              <w:t>1</w:t>
            </w:r>
          </w:p>
        </w:tc>
        <w:tc>
          <w:tcPr>
            <w:tcW w:w="1762" w:type="dxa"/>
          </w:tcPr>
          <w:p w:rsidR="00DE1BDF" w:rsidRDefault="00F46628">
            <w:pPr>
              <w:spacing w:after="120" w:line="300" w:lineRule="auto"/>
              <w:jc w:val="center"/>
            </w:pPr>
            <w:r>
              <w:rPr>
                <w:rFonts w:cs="Times New Roman"/>
                <w:lang w:val="vi-VN"/>
              </w:rPr>
              <w:t>Để trống tất cả</w:t>
            </w:r>
          </w:p>
        </w:tc>
        <w:tc>
          <w:tcPr>
            <w:tcW w:w="1851" w:type="dxa"/>
          </w:tcPr>
          <w:p w:rsidR="00DE1BDF" w:rsidRDefault="00F46628">
            <w:pPr>
              <w:spacing w:after="120" w:line="300" w:lineRule="auto"/>
              <w:jc w:val="center"/>
            </w:pPr>
            <w:r>
              <w:rPr>
                <w:rFonts w:cs="Times New Roman"/>
                <w:lang w:val="vi-VN"/>
              </w:rPr>
              <w:t>Bấm Lưu khi form hoàn toàn rỗng</w:t>
            </w:r>
          </w:p>
        </w:tc>
        <w:tc>
          <w:tcPr>
            <w:tcW w:w="2458" w:type="dxa"/>
          </w:tcPr>
          <w:p w:rsidR="00DE1BDF" w:rsidRDefault="00F46628">
            <w:pPr>
              <w:spacing w:after="120" w:line="300" w:lineRule="auto"/>
              <w:jc w:val="center"/>
            </w:pPr>
            <w:r>
              <w:rPr>
                <w:rFonts w:cs="Times New Roman"/>
                <w:lang w:val="vi-VN"/>
              </w:rPr>
              <w:t>Báo lỗi tại tất cả trường bắt buộc; hiển thị hộp tổng hợp lỗi</w:t>
            </w:r>
          </w:p>
        </w:tc>
        <w:tc>
          <w:tcPr>
            <w:tcW w:w="1500" w:type="dxa"/>
          </w:tcPr>
          <w:p w:rsidR="00DE1BDF" w:rsidRDefault="00F46628">
            <w:pPr>
              <w:spacing w:after="120" w:line="300" w:lineRule="auto"/>
              <w:jc w:val="center"/>
            </w:pPr>
            <w:r>
              <w:rPr>
                <w:rFonts w:cs="Times New Roman"/>
                <w:lang w:val="vi-VN"/>
              </w:rPr>
              <w:t>Đạt</w:t>
            </w:r>
          </w:p>
        </w:tc>
      </w:tr>
      <w:tr w:rsidR="00DE1BDF">
        <w:tc>
          <w:tcPr>
            <w:tcW w:w="982" w:type="dxa"/>
          </w:tcPr>
          <w:p w:rsidR="00DE1BDF" w:rsidRDefault="00F46628">
            <w:pPr>
              <w:spacing w:after="120" w:line="300" w:lineRule="auto"/>
              <w:jc w:val="center"/>
            </w:pPr>
            <w:r>
              <w:rPr>
                <w:rFonts w:cs="Times New Roman"/>
                <w:lang w:val="vi-VN"/>
              </w:rPr>
              <w:t>2</w:t>
            </w:r>
          </w:p>
        </w:tc>
        <w:tc>
          <w:tcPr>
            <w:tcW w:w="1762" w:type="dxa"/>
          </w:tcPr>
          <w:p w:rsidR="00DE1BDF" w:rsidRDefault="00F46628">
            <w:pPr>
              <w:spacing w:after="120" w:line="300" w:lineRule="auto"/>
              <w:jc w:val="center"/>
            </w:pPr>
            <w:r>
              <w:rPr>
                <w:rFonts w:cs="Times New Roman"/>
                <w:lang w:val="vi-VN"/>
              </w:rPr>
              <w:t>Mã sinh viên</w:t>
            </w:r>
          </w:p>
        </w:tc>
        <w:tc>
          <w:tcPr>
            <w:tcW w:w="1851" w:type="dxa"/>
          </w:tcPr>
          <w:p w:rsidR="00DE1BDF" w:rsidRDefault="00F46628">
            <w:pPr>
              <w:spacing w:after="120" w:line="300" w:lineRule="auto"/>
              <w:jc w:val="center"/>
            </w:pPr>
            <w:r>
              <w:rPr>
                <w:rFonts w:cs="Times New Roman"/>
                <w:lang w:val="vi-VN"/>
              </w:rPr>
              <w:t>Nhập 'ABC123'</w:t>
            </w:r>
          </w:p>
        </w:tc>
        <w:tc>
          <w:tcPr>
            <w:tcW w:w="2458" w:type="dxa"/>
          </w:tcPr>
          <w:p w:rsidR="00DE1BDF" w:rsidRDefault="00F46628">
            <w:pPr>
              <w:spacing w:after="120" w:line="300" w:lineRule="auto"/>
              <w:jc w:val="center"/>
            </w:pPr>
            <w:r>
              <w:rPr>
                <w:rFonts w:cs="Times New Roman"/>
                <w:lang w:val="vi-VN"/>
              </w:rPr>
              <w:t>Báo lỗi vi phạm biểu thức chính quy (phải là SE/SS/SA/HE + 6 chữ số)</w:t>
            </w:r>
          </w:p>
        </w:tc>
        <w:tc>
          <w:tcPr>
            <w:tcW w:w="1500" w:type="dxa"/>
          </w:tcPr>
          <w:p w:rsidR="00DE1BDF" w:rsidRDefault="00F46628">
            <w:pPr>
              <w:spacing w:after="120" w:line="300" w:lineRule="auto"/>
              <w:jc w:val="center"/>
            </w:pPr>
            <w:r>
              <w:rPr>
                <w:rFonts w:cs="Times New Roman"/>
                <w:lang w:val="vi-VN"/>
              </w:rPr>
              <w:t>Đạt</w:t>
            </w:r>
          </w:p>
        </w:tc>
      </w:tr>
      <w:tr w:rsidR="00DE1BDF">
        <w:tc>
          <w:tcPr>
            <w:tcW w:w="982" w:type="dxa"/>
          </w:tcPr>
          <w:p w:rsidR="00DE1BDF" w:rsidRDefault="00F46628">
            <w:pPr>
              <w:spacing w:after="120" w:line="300" w:lineRule="auto"/>
              <w:jc w:val="center"/>
            </w:pPr>
            <w:r>
              <w:rPr>
                <w:rFonts w:cs="Times New Roman"/>
                <w:lang w:val="vi-VN"/>
              </w:rPr>
              <w:t>3</w:t>
            </w:r>
          </w:p>
        </w:tc>
        <w:tc>
          <w:tcPr>
            <w:tcW w:w="1762" w:type="dxa"/>
          </w:tcPr>
          <w:p w:rsidR="00DE1BDF" w:rsidRDefault="00F46628">
            <w:pPr>
              <w:spacing w:after="120" w:line="300" w:lineRule="auto"/>
              <w:jc w:val="center"/>
            </w:pPr>
            <w:r>
              <w:rPr>
                <w:rFonts w:cs="Times New Roman"/>
                <w:lang w:val="vi-VN"/>
              </w:rPr>
              <w:t>Mã sinh viên</w:t>
            </w:r>
          </w:p>
        </w:tc>
        <w:tc>
          <w:tcPr>
            <w:tcW w:w="1851" w:type="dxa"/>
          </w:tcPr>
          <w:p w:rsidR="00DE1BDF" w:rsidRPr="00360DF4" w:rsidRDefault="00F46628">
            <w:pPr>
              <w:spacing w:after="120" w:line="300" w:lineRule="auto"/>
              <w:jc w:val="center"/>
              <w:rPr>
                <w:lang w:val="fr-FR"/>
              </w:rPr>
            </w:pPr>
            <w:r>
              <w:rPr>
                <w:rFonts w:cs="Times New Roman"/>
                <w:lang w:val="vi-VN"/>
              </w:rPr>
              <w:t>Nhập 'SE180001' (đã tồn tại)</w:t>
            </w:r>
          </w:p>
        </w:tc>
        <w:tc>
          <w:tcPr>
            <w:tcW w:w="2458" w:type="dxa"/>
          </w:tcPr>
          <w:p w:rsidR="00DE1BDF" w:rsidRPr="00360DF4" w:rsidRDefault="00F46628">
            <w:pPr>
              <w:spacing w:after="120" w:line="300" w:lineRule="auto"/>
              <w:jc w:val="center"/>
              <w:rPr>
                <w:lang w:val="fr-FR"/>
              </w:rPr>
            </w:pPr>
            <w:r>
              <w:rPr>
                <w:rFonts w:cs="Times New Roman"/>
                <w:lang w:val="vi-VN"/>
              </w:rPr>
              <w:t>Báo lỗi nghiệp vụ: 'Mã sinh viên đã tồn tại'</w:t>
            </w:r>
          </w:p>
        </w:tc>
        <w:tc>
          <w:tcPr>
            <w:tcW w:w="1500" w:type="dxa"/>
          </w:tcPr>
          <w:p w:rsidR="00DE1BDF" w:rsidRDefault="00F46628">
            <w:pPr>
              <w:spacing w:after="120" w:line="300" w:lineRule="auto"/>
              <w:jc w:val="center"/>
            </w:pPr>
            <w:r>
              <w:rPr>
                <w:rFonts w:cs="Times New Roman"/>
                <w:lang w:val="vi-VN"/>
              </w:rPr>
              <w:t>Đạt</w:t>
            </w:r>
          </w:p>
        </w:tc>
      </w:tr>
      <w:tr w:rsidR="00DE1BDF">
        <w:tc>
          <w:tcPr>
            <w:tcW w:w="982" w:type="dxa"/>
          </w:tcPr>
          <w:p w:rsidR="00DE1BDF" w:rsidRDefault="00F46628">
            <w:pPr>
              <w:spacing w:after="120" w:line="300" w:lineRule="auto"/>
              <w:jc w:val="center"/>
            </w:pPr>
            <w:r>
              <w:rPr>
                <w:rFonts w:cs="Times New Roman"/>
                <w:lang w:val="vi-VN"/>
              </w:rPr>
              <w:t>4</w:t>
            </w:r>
          </w:p>
        </w:tc>
        <w:tc>
          <w:tcPr>
            <w:tcW w:w="1762" w:type="dxa"/>
          </w:tcPr>
          <w:p w:rsidR="00DE1BDF" w:rsidRDefault="00F46628">
            <w:pPr>
              <w:spacing w:after="120" w:line="300" w:lineRule="auto"/>
              <w:jc w:val="center"/>
            </w:pPr>
            <w:r>
              <w:rPr>
                <w:rFonts w:cs="Times New Roman"/>
                <w:lang w:val="vi-VN"/>
              </w:rPr>
              <w:t>Họ và tên</w:t>
            </w:r>
          </w:p>
        </w:tc>
        <w:tc>
          <w:tcPr>
            <w:tcW w:w="1851" w:type="dxa"/>
          </w:tcPr>
          <w:p w:rsidR="00DE1BDF" w:rsidRDefault="00F46628">
            <w:pPr>
              <w:spacing w:after="120" w:line="300" w:lineRule="auto"/>
              <w:jc w:val="center"/>
            </w:pPr>
            <w:r>
              <w:rPr>
                <w:rFonts w:cs="Times New Roman"/>
                <w:lang w:val="vi-VN"/>
              </w:rPr>
              <w:t>Nhập 'A' (1 ký tự)</w:t>
            </w:r>
          </w:p>
        </w:tc>
        <w:tc>
          <w:tcPr>
            <w:tcW w:w="2458" w:type="dxa"/>
          </w:tcPr>
          <w:p w:rsidR="00DE1BDF" w:rsidRDefault="00F46628">
            <w:pPr>
              <w:spacing w:after="120" w:line="300" w:lineRule="auto"/>
              <w:jc w:val="center"/>
            </w:pPr>
            <w:r>
              <w:rPr>
                <w:rFonts w:cs="Times New Roman"/>
                <w:lang w:val="vi-VN"/>
              </w:rPr>
              <w:t>Báo lỗi độ dài chuỗi tối thiểu từ 2 đến 50 ký tự</w:t>
            </w:r>
          </w:p>
        </w:tc>
        <w:tc>
          <w:tcPr>
            <w:tcW w:w="1500" w:type="dxa"/>
          </w:tcPr>
          <w:p w:rsidR="00DE1BDF" w:rsidRDefault="00F46628">
            <w:pPr>
              <w:spacing w:after="120" w:line="300" w:lineRule="auto"/>
              <w:jc w:val="center"/>
            </w:pPr>
            <w:r>
              <w:rPr>
                <w:rFonts w:cs="Times New Roman"/>
                <w:lang w:val="vi-VN"/>
              </w:rPr>
              <w:t>Đạt</w:t>
            </w:r>
          </w:p>
        </w:tc>
      </w:tr>
      <w:tr w:rsidR="00DE1BDF">
        <w:tc>
          <w:tcPr>
            <w:tcW w:w="982" w:type="dxa"/>
          </w:tcPr>
          <w:p w:rsidR="00DE1BDF" w:rsidRDefault="00F46628">
            <w:pPr>
              <w:spacing w:after="120" w:line="300" w:lineRule="auto"/>
              <w:jc w:val="center"/>
            </w:pPr>
            <w:r>
              <w:rPr>
                <w:rFonts w:cs="Times New Roman"/>
                <w:lang w:val="vi-VN"/>
              </w:rPr>
              <w:t>5</w:t>
            </w:r>
          </w:p>
        </w:tc>
        <w:tc>
          <w:tcPr>
            <w:tcW w:w="1762" w:type="dxa"/>
          </w:tcPr>
          <w:p w:rsidR="00DE1BDF" w:rsidRDefault="00F46628">
            <w:pPr>
              <w:spacing w:after="120" w:line="300" w:lineRule="auto"/>
              <w:jc w:val="center"/>
            </w:pPr>
            <w:r>
              <w:rPr>
                <w:rFonts w:cs="Times New Roman"/>
                <w:lang w:val="vi-VN"/>
              </w:rPr>
              <w:t>Email</w:t>
            </w:r>
          </w:p>
        </w:tc>
        <w:tc>
          <w:tcPr>
            <w:tcW w:w="1851" w:type="dxa"/>
          </w:tcPr>
          <w:p w:rsidR="00DE1BDF" w:rsidRDefault="00F46628">
            <w:pPr>
              <w:spacing w:after="120" w:line="300" w:lineRule="auto"/>
              <w:jc w:val="center"/>
            </w:pPr>
            <w:r>
              <w:rPr>
                <w:rFonts w:cs="Times New Roman"/>
                <w:lang w:val="vi-VN"/>
              </w:rPr>
              <w:t>Nhập 'abc' (không có @)</w:t>
            </w:r>
          </w:p>
        </w:tc>
        <w:tc>
          <w:tcPr>
            <w:tcW w:w="2458" w:type="dxa"/>
          </w:tcPr>
          <w:p w:rsidR="00DE1BDF" w:rsidRDefault="00F46628">
            <w:pPr>
              <w:spacing w:after="120" w:line="300" w:lineRule="auto"/>
              <w:jc w:val="center"/>
            </w:pPr>
            <w:r>
              <w:rPr>
                <w:rFonts w:cs="Times New Roman"/>
                <w:lang w:val="vi-VN"/>
              </w:rPr>
              <w:t>Báo lỗi định dạng email không hợp lệ</w:t>
            </w:r>
          </w:p>
        </w:tc>
        <w:tc>
          <w:tcPr>
            <w:tcW w:w="1500" w:type="dxa"/>
          </w:tcPr>
          <w:p w:rsidR="00DE1BDF" w:rsidRDefault="00F46628">
            <w:pPr>
              <w:spacing w:after="120" w:line="300" w:lineRule="auto"/>
              <w:jc w:val="center"/>
            </w:pPr>
            <w:r>
              <w:rPr>
                <w:rFonts w:cs="Times New Roman"/>
                <w:lang w:val="vi-VN"/>
              </w:rPr>
              <w:t>Đạt</w:t>
            </w:r>
          </w:p>
        </w:tc>
      </w:tr>
      <w:tr w:rsidR="00DE1BDF">
        <w:tc>
          <w:tcPr>
            <w:tcW w:w="982" w:type="dxa"/>
          </w:tcPr>
          <w:p w:rsidR="00DE1BDF" w:rsidRDefault="00F46628">
            <w:pPr>
              <w:spacing w:after="120" w:line="300" w:lineRule="auto"/>
              <w:jc w:val="center"/>
            </w:pPr>
            <w:r>
              <w:rPr>
                <w:rFonts w:cs="Times New Roman"/>
                <w:lang w:val="vi-VN"/>
              </w:rPr>
              <w:t>6</w:t>
            </w:r>
          </w:p>
        </w:tc>
        <w:tc>
          <w:tcPr>
            <w:tcW w:w="1762" w:type="dxa"/>
          </w:tcPr>
          <w:p w:rsidR="00DE1BDF" w:rsidRDefault="00F46628">
            <w:pPr>
              <w:spacing w:after="120" w:line="300" w:lineRule="auto"/>
              <w:jc w:val="center"/>
            </w:pPr>
            <w:r>
              <w:rPr>
                <w:rFonts w:cs="Times New Roman"/>
                <w:lang w:val="vi-VN"/>
              </w:rPr>
              <w:t>Ngày sinh</w:t>
            </w:r>
          </w:p>
        </w:tc>
        <w:tc>
          <w:tcPr>
            <w:tcW w:w="1851" w:type="dxa"/>
          </w:tcPr>
          <w:p w:rsidR="00DE1BDF" w:rsidRPr="00360DF4" w:rsidRDefault="00F46628">
            <w:pPr>
              <w:spacing w:after="120" w:line="300" w:lineRule="auto"/>
              <w:jc w:val="center"/>
              <w:rPr>
                <w:lang w:val="fr-FR"/>
              </w:rPr>
            </w:pPr>
            <w:r>
              <w:rPr>
                <w:rFonts w:cs="Times New Roman"/>
                <w:lang w:val="vi-VN"/>
              </w:rPr>
              <w:t>Chọn ngày mai (tương lai)</w:t>
            </w:r>
          </w:p>
        </w:tc>
        <w:tc>
          <w:tcPr>
            <w:tcW w:w="2458" w:type="dxa"/>
          </w:tcPr>
          <w:p w:rsidR="00DE1BDF" w:rsidRPr="00360DF4" w:rsidRDefault="00F46628">
            <w:pPr>
              <w:spacing w:after="120" w:line="300" w:lineRule="auto"/>
              <w:jc w:val="center"/>
              <w:rPr>
                <w:lang w:val="fr-FR"/>
              </w:rPr>
            </w:pPr>
            <w:r>
              <w:rPr>
                <w:rFonts w:cs="Times New Roman"/>
                <w:lang w:val="vi-VN"/>
              </w:rPr>
              <w:t>Báo lỗi: 'Ngày sinh phải là một ngày trong quá khứ'</w:t>
            </w:r>
          </w:p>
        </w:tc>
        <w:tc>
          <w:tcPr>
            <w:tcW w:w="1500" w:type="dxa"/>
          </w:tcPr>
          <w:p w:rsidR="00DE1BDF" w:rsidRDefault="00F46628">
            <w:pPr>
              <w:spacing w:after="120" w:line="300" w:lineRule="auto"/>
              <w:jc w:val="center"/>
            </w:pPr>
            <w:r>
              <w:rPr>
                <w:rFonts w:cs="Times New Roman"/>
                <w:lang w:val="vi-VN"/>
              </w:rPr>
              <w:t>Đạt</w:t>
            </w:r>
          </w:p>
        </w:tc>
      </w:tr>
      <w:tr w:rsidR="00DE1BDF">
        <w:tc>
          <w:tcPr>
            <w:tcW w:w="982" w:type="dxa"/>
          </w:tcPr>
          <w:p w:rsidR="00DE1BDF" w:rsidRDefault="00F46628">
            <w:pPr>
              <w:spacing w:after="120" w:line="300" w:lineRule="auto"/>
              <w:jc w:val="center"/>
            </w:pPr>
            <w:r>
              <w:rPr>
                <w:rFonts w:cs="Times New Roman"/>
                <w:lang w:val="vi-VN"/>
              </w:rPr>
              <w:t>7</w:t>
            </w:r>
          </w:p>
        </w:tc>
        <w:tc>
          <w:tcPr>
            <w:tcW w:w="1762" w:type="dxa"/>
          </w:tcPr>
          <w:p w:rsidR="00DE1BDF" w:rsidRDefault="00F46628">
            <w:pPr>
              <w:spacing w:after="120" w:line="300" w:lineRule="auto"/>
              <w:jc w:val="center"/>
            </w:pPr>
            <w:r>
              <w:rPr>
                <w:rFonts w:cs="Times New Roman"/>
                <w:lang w:val="vi-VN"/>
              </w:rPr>
              <w:t>Điểm GPA</w:t>
            </w:r>
          </w:p>
        </w:tc>
        <w:tc>
          <w:tcPr>
            <w:tcW w:w="1851" w:type="dxa"/>
          </w:tcPr>
          <w:p w:rsidR="00DE1BDF" w:rsidRDefault="00F46628">
            <w:pPr>
              <w:spacing w:after="120" w:line="300" w:lineRule="auto"/>
              <w:jc w:val="center"/>
            </w:pPr>
            <w:r>
              <w:rPr>
                <w:rFonts w:cs="Times New Roman"/>
                <w:lang w:val="vi-VN"/>
              </w:rPr>
              <w:t>Nhập 11.0 (vượt quá 10)</w:t>
            </w:r>
          </w:p>
        </w:tc>
        <w:tc>
          <w:tcPr>
            <w:tcW w:w="2458" w:type="dxa"/>
          </w:tcPr>
          <w:p w:rsidR="00DE1BDF" w:rsidRDefault="00F46628">
            <w:pPr>
              <w:spacing w:after="120" w:line="300" w:lineRule="auto"/>
              <w:jc w:val="center"/>
            </w:pPr>
            <w:r>
              <w:rPr>
                <w:rFonts w:cs="Times New Roman"/>
                <w:lang w:val="vi-VN"/>
              </w:rPr>
              <w:t>Báo lỗi: 'Điểm GPA tối đa là 10.0'</w:t>
            </w:r>
          </w:p>
        </w:tc>
        <w:tc>
          <w:tcPr>
            <w:tcW w:w="1500" w:type="dxa"/>
          </w:tcPr>
          <w:p w:rsidR="00DE1BDF" w:rsidRDefault="00F46628">
            <w:pPr>
              <w:spacing w:after="120" w:line="300" w:lineRule="auto"/>
              <w:jc w:val="center"/>
            </w:pPr>
            <w:r>
              <w:rPr>
                <w:rFonts w:cs="Times New Roman"/>
                <w:lang w:val="vi-VN"/>
              </w:rPr>
              <w:t>Đạt</w:t>
            </w:r>
          </w:p>
        </w:tc>
      </w:tr>
      <w:tr w:rsidR="00DE1BDF">
        <w:tc>
          <w:tcPr>
            <w:tcW w:w="982" w:type="dxa"/>
          </w:tcPr>
          <w:p w:rsidR="00DE1BDF" w:rsidRDefault="00F46628">
            <w:pPr>
              <w:spacing w:after="120" w:line="300" w:lineRule="auto"/>
              <w:jc w:val="center"/>
            </w:pPr>
            <w:r>
              <w:rPr>
                <w:rFonts w:cs="Times New Roman"/>
                <w:lang w:val="vi-VN"/>
              </w:rPr>
              <w:t>8</w:t>
            </w:r>
          </w:p>
        </w:tc>
        <w:tc>
          <w:tcPr>
            <w:tcW w:w="1762" w:type="dxa"/>
          </w:tcPr>
          <w:p w:rsidR="00DE1BDF" w:rsidRDefault="00F46628">
            <w:pPr>
              <w:spacing w:after="120" w:line="300" w:lineRule="auto"/>
              <w:jc w:val="center"/>
            </w:pPr>
            <w:r>
              <w:rPr>
                <w:rFonts w:cs="Times New Roman"/>
                <w:lang w:val="vi-VN"/>
              </w:rPr>
              <w:t>Điểm GPA</w:t>
            </w:r>
          </w:p>
        </w:tc>
        <w:tc>
          <w:tcPr>
            <w:tcW w:w="1851" w:type="dxa"/>
          </w:tcPr>
          <w:p w:rsidR="00DE1BDF" w:rsidRDefault="00F46628">
            <w:pPr>
              <w:spacing w:after="120" w:line="300" w:lineRule="auto"/>
              <w:jc w:val="center"/>
            </w:pPr>
            <w:r>
              <w:rPr>
                <w:rFonts w:cs="Times New Roman"/>
                <w:lang w:val="vi-VN"/>
              </w:rPr>
              <w:t>Nhập chữ 'abc'</w:t>
            </w:r>
          </w:p>
        </w:tc>
        <w:tc>
          <w:tcPr>
            <w:tcW w:w="2458" w:type="dxa"/>
          </w:tcPr>
          <w:p w:rsidR="00DE1BDF" w:rsidRDefault="00F46628">
            <w:pPr>
              <w:spacing w:after="120" w:line="300" w:lineRule="auto"/>
              <w:jc w:val="center"/>
            </w:pPr>
            <w:r>
              <w:rPr>
                <w:rFonts w:cs="Times New Roman"/>
                <w:lang w:val="vi-VN"/>
              </w:rPr>
              <w:t>Báo lỗi Type Mismatch lấy từ messages.properties</w:t>
            </w:r>
          </w:p>
        </w:tc>
        <w:tc>
          <w:tcPr>
            <w:tcW w:w="1500" w:type="dxa"/>
          </w:tcPr>
          <w:p w:rsidR="00DE1BDF" w:rsidRDefault="00F46628">
            <w:pPr>
              <w:spacing w:after="120" w:line="300" w:lineRule="auto"/>
              <w:jc w:val="center"/>
            </w:pPr>
            <w:r>
              <w:rPr>
                <w:rFonts w:cs="Times New Roman"/>
                <w:lang w:val="vi-VN"/>
              </w:rPr>
              <w:t>Đạt</w:t>
            </w:r>
          </w:p>
        </w:tc>
      </w:tr>
      <w:tr w:rsidR="00DE1BDF">
        <w:tc>
          <w:tcPr>
            <w:tcW w:w="982" w:type="dxa"/>
          </w:tcPr>
          <w:p w:rsidR="00DE1BDF" w:rsidRDefault="00F46628">
            <w:pPr>
              <w:spacing w:after="120" w:line="300" w:lineRule="auto"/>
              <w:jc w:val="center"/>
            </w:pPr>
            <w:r>
              <w:rPr>
                <w:rFonts w:cs="Times New Roman"/>
                <w:lang w:val="vi-VN"/>
              </w:rPr>
              <w:t>9</w:t>
            </w:r>
          </w:p>
        </w:tc>
        <w:tc>
          <w:tcPr>
            <w:tcW w:w="1762" w:type="dxa"/>
          </w:tcPr>
          <w:p w:rsidR="00DE1BDF" w:rsidRDefault="00F46628">
            <w:pPr>
              <w:spacing w:after="120" w:line="300" w:lineRule="auto"/>
              <w:jc w:val="center"/>
            </w:pPr>
            <w:r>
              <w:rPr>
                <w:rFonts w:cs="Times New Roman"/>
                <w:lang w:val="vi-VN"/>
              </w:rPr>
              <w:t>Cơ chế giữ form</w:t>
            </w:r>
          </w:p>
        </w:tc>
        <w:tc>
          <w:tcPr>
            <w:tcW w:w="1851" w:type="dxa"/>
          </w:tcPr>
          <w:p w:rsidR="00DE1BDF" w:rsidRDefault="00F46628">
            <w:pPr>
              <w:spacing w:after="120" w:line="300" w:lineRule="auto"/>
              <w:jc w:val="center"/>
            </w:pPr>
            <w:r>
              <w:rPr>
                <w:rFonts w:cs="Times New Roman"/>
                <w:lang w:val="vi-VN"/>
              </w:rPr>
              <w:t>Nhập sai một số trường rồi bấm Lưu</w:t>
            </w:r>
          </w:p>
        </w:tc>
        <w:tc>
          <w:tcPr>
            <w:tcW w:w="2458" w:type="dxa"/>
          </w:tcPr>
          <w:p w:rsidR="00DE1BDF" w:rsidRDefault="00F46628">
            <w:pPr>
              <w:spacing w:after="120" w:line="300" w:lineRule="auto"/>
              <w:jc w:val="center"/>
            </w:pPr>
            <w:r>
              <w:rPr>
                <w:rFonts w:cs="Times New Roman"/>
                <w:lang w:val="vi-VN"/>
              </w:rPr>
              <w:t>Các giá trị người dùng đã nhập được giữ nguyên trên form</w:t>
            </w:r>
          </w:p>
        </w:tc>
        <w:tc>
          <w:tcPr>
            <w:tcW w:w="1500" w:type="dxa"/>
          </w:tcPr>
          <w:p w:rsidR="00DE1BDF" w:rsidRDefault="00F46628">
            <w:pPr>
              <w:spacing w:after="120" w:line="300" w:lineRule="auto"/>
              <w:jc w:val="center"/>
            </w:pPr>
            <w:r>
              <w:rPr>
                <w:rFonts w:cs="Times New Roman"/>
                <w:lang w:val="vi-VN"/>
              </w:rPr>
              <w:t>Đạt</w:t>
            </w:r>
          </w:p>
        </w:tc>
      </w:tr>
    </w:tbl>
    <w:p w:rsidR="00DE1BDF" w:rsidRDefault="00DE1BDF">
      <w:pPr>
        <w:spacing w:after="120" w:line="300" w:lineRule="auto"/>
        <w:ind w:left="420"/>
        <w:jc w:val="both"/>
        <w:rPr>
          <w:rFonts w:cs="Times New Roman"/>
          <w:lang w:val="vi-VN"/>
        </w:rPr>
      </w:pPr>
    </w:p>
    <w:p w:rsidR="00DE1BDF" w:rsidRDefault="00F46628">
      <w:pPr>
        <w:numPr>
          <w:ilvl w:val="0"/>
          <w:numId w:val="27"/>
        </w:numPr>
        <w:spacing w:after="120" w:line="300" w:lineRule="auto"/>
        <w:jc w:val="both"/>
        <w:rPr>
          <w:rFonts w:cs="Times New Roman"/>
          <w:lang w:val="vi-VN"/>
        </w:rPr>
      </w:pPr>
      <w:r>
        <w:rPr>
          <w:rFonts w:cs="Times New Roman"/>
          <w:lang w:val="vi-VN"/>
        </w:rPr>
        <w:t>Khi nhấn nút 'Lưu' trên một form hoàn toàn trống, toàn bộ các trường vi phạm lập tức được viền đỏ (class is-invalid) kèm câu thông báo lỗi cụ thể bên dưới. Đồng thời, một hộp cảnh báo tổng hợp lỗi xuất hiện ở đầu trang:</w:t>
      </w:r>
    </w:p>
    <w:p w:rsidR="00DE1BDF" w:rsidRDefault="00DE1BDF">
      <w:pPr>
        <w:keepNext/>
        <w:spacing w:before="120" w:after="40" w:line="300" w:lineRule="auto"/>
        <w:ind w:leftChars="100" w:left="240"/>
        <w:jc w:val="center"/>
        <w:rPr>
          <w:rFonts w:cs="Times New Roman"/>
          <w:lang w:val="vi-VN"/>
        </w:rPr>
      </w:pPr>
    </w:p>
    <w:p w:rsidR="00DE1BDF" w:rsidRDefault="00F46628">
      <w:pPr>
        <w:keepNext/>
        <w:numPr>
          <w:ilvl w:val="0"/>
          <w:numId w:val="27"/>
        </w:numPr>
        <w:spacing w:after="120" w:line="300" w:lineRule="auto"/>
        <w:jc w:val="both"/>
        <w:rPr>
          <w:rFonts w:cs="Times New Roman"/>
          <w:color w:val="555555"/>
          <w:lang w:val="vi-VN"/>
        </w:rPr>
      </w:pPr>
      <w:r>
        <w:rPr>
          <w:rFonts w:cs="Times New Roman"/>
          <w:color w:val="555555"/>
          <w:lang w:val="vi-VN"/>
        </w:rPr>
        <w:t>Kiểm tra chi tiết từng kịch bản dữ liệu biên và sai định dạng (mã sinh viên sai pattern, điểm vượt giới hạn). Hệ thống phản hồi chính xác thông báo lỗi tương ứng và giữ lại nguyên vẹn các thông tin mà người dùng đã nhập trước đó:</w:t>
      </w:r>
    </w:p>
    <w:p w:rsidR="00DE1BDF" w:rsidRDefault="00F46628">
      <w:pPr>
        <w:keepNext/>
        <w:spacing w:before="120" w:after="40" w:line="300" w:lineRule="auto"/>
        <w:jc w:val="center"/>
        <w:rPr>
          <w:rFonts w:cs="Times New Roman"/>
          <w:color w:val="555555"/>
          <w:lang w:val="vi-VN"/>
        </w:rPr>
      </w:pPr>
      <w:r>
        <w:rPr>
          <w:rFonts w:cs="Times New Roman"/>
          <w:noProof/>
          <w:color w:val="555555"/>
        </w:rPr>
        <w:drawing>
          <wp:inline distT="0" distB="0" distL="114300" distR="114300" wp14:anchorId="047B2B91" wp14:editId="04430A29">
            <wp:extent cx="5588000" cy="4860290"/>
            <wp:effectExtent l="0" t="0" r="5080" b="1270"/>
            <wp:docPr id="15" name="Picture 15" descr="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15"/>
                    <pic:cNvPicPr>
                      <a:picLocks noChangeAspect="1"/>
                    </pic:cNvPicPr>
                  </pic:nvPicPr>
                  <pic:blipFill>
                    <a:blip r:embed="rId30"/>
                    <a:stretch>
                      <a:fillRect/>
                    </a:stretch>
                  </pic:blipFill>
                  <pic:spPr>
                    <a:xfrm>
                      <a:off x="0" y="0"/>
                      <a:ext cx="5588000" cy="4860290"/>
                    </a:xfrm>
                    <a:prstGeom prst="rect">
                      <a:avLst/>
                    </a:prstGeom>
                  </pic:spPr>
                </pic:pic>
              </a:graphicData>
            </a:graphic>
          </wp:inline>
        </w:drawing>
      </w:r>
    </w:p>
    <w:p w:rsidR="00DE1BDF" w:rsidRDefault="00F46628">
      <w:pPr>
        <w:keepNext/>
        <w:spacing w:before="40" w:line="300" w:lineRule="auto"/>
        <w:jc w:val="center"/>
        <w:rPr>
          <w:rFonts w:cs="Times New Roman"/>
          <w:i/>
          <w:color w:val="555555"/>
          <w:sz w:val="21"/>
          <w:lang w:val="vi-VN"/>
        </w:rPr>
      </w:pPr>
      <w:r>
        <w:rPr>
          <w:rFonts w:cs="Times New Roman"/>
          <w:i/>
          <w:color w:val="555555"/>
          <w:sz w:val="21"/>
          <w:lang w:val="vi-VN"/>
        </w:rPr>
        <w:t>Hình 15: Kiểm thử các quy tắc validation chi tiết và cơ chế lưu giữ trạng thái nhập liệu</w:t>
      </w:r>
    </w:p>
    <w:p w:rsidR="00DE1BDF" w:rsidRDefault="00F46628">
      <w:pPr>
        <w:keepNext/>
        <w:numPr>
          <w:ilvl w:val="0"/>
          <w:numId w:val="27"/>
        </w:numPr>
        <w:spacing w:after="120" w:line="300" w:lineRule="auto"/>
        <w:jc w:val="both"/>
        <w:rPr>
          <w:rFonts w:cs="Times New Roman"/>
          <w:color w:val="555555"/>
          <w:lang w:val="vi-VN"/>
        </w:rPr>
      </w:pPr>
      <w:r>
        <w:rPr>
          <w:rFonts w:cs="Times New Roman"/>
          <w:color w:val="555555"/>
          <w:lang w:val="vi-VN"/>
        </w:rPr>
        <w:t>Đánh giá kết quả: Tầng xác thực hoạt động chặt chẽ, ngăn chặn tuyệt đối dữ liệu rác đi vào cơ sở dữ liệu và mang lại trải nghiệm người dùng (UX) rất tốt.</w:t>
      </w:r>
    </w:p>
    <w:p w:rsidR="00DE1BDF" w:rsidRDefault="00F46628">
      <w:pPr>
        <w:pStyle w:val="Heading2"/>
        <w:numPr>
          <w:ilvl w:val="1"/>
          <w:numId w:val="11"/>
        </w:numPr>
        <w:spacing w:afterLines="52" w:after="124" w:afterAutospacing="0"/>
        <w:ind w:left="683" w:hanging="443"/>
        <w:rPr>
          <w:lang w:val="vi-VN"/>
        </w:rPr>
      </w:pPr>
      <w:bookmarkStart w:id="28" w:name="_Toc244000332"/>
      <w:r>
        <w:rPr>
          <w:lang w:val="vi-VN"/>
        </w:rPr>
        <w:t>Kiểm thử Chức năng Thêm mới Sinh viên và Flash Message (Mô hình PRG)</w:t>
      </w:r>
      <w:bookmarkEnd w:id="28"/>
    </w:p>
    <w:p w:rsidR="00DE1BDF" w:rsidRDefault="00F46628">
      <w:pPr>
        <w:numPr>
          <w:ilvl w:val="0"/>
          <w:numId w:val="28"/>
        </w:numPr>
        <w:spacing w:after="120" w:line="300" w:lineRule="auto"/>
        <w:jc w:val="both"/>
        <w:rPr>
          <w:rFonts w:cs="Times New Roman"/>
          <w:lang w:val="vi-VN"/>
        </w:rPr>
      </w:pPr>
      <w:r>
        <w:rPr>
          <w:rFonts w:cs="Times New Roman"/>
          <w:lang w:val="vi-VN"/>
        </w:rPr>
        <w:t>Mục tiêu: Đánh giá quá trình tạo mới sinh viên khi dữ liệu hợp lệ và kiểm chứng mô hình Post-Redirect-Get (PRG) ngăn ngừa lỗi trùng lặp khi người dùng tải lại trang.</w:t>
      </w:r>
    </w:p>
    <w:p w:rsidR="00DE1BDF" w:rsidRDefault="00F46628">
      <w:pPr>
        <w:numPr>
          <w:ilvl w:val="0"/>
          <w:numId w:val="28"/>
        </w:numPr>
        <w:spacing w:after="120" w:line="300" w:lineRule="auto"/>
        <w:jc w:val="both"/>
        <w:rPr>
          <w:rFonts w:cs="Times New Roman"/>
          <w:lang w:val="vi-VN"/>
        </w:rPr>
      </w:pPr>
      <w:r>
        <w:rPr>
          <w:rFonts w:cs="Times New Roman"/>
          <w:lang w:val="vi-VN"/>
        </w:rPr>
        <w:t>Tiến hành nhập dữ liệu hợp lệ cho sinh viên mới với đầy đủ các thông tin hợp chuẩn (Mã SV đúng cú pháp, họ tên chuẩn tiếng Việt, email hợp lệ, ngày sinh quá khứ, GPA hợp lệ):</w:t>
      </w:r>
    </w:p>
    <w:p w:rsidR="00DE1BDF" w:rsidRDefault="00DE1BDF">
      <w:pPr>
        <w:spacing w:after="120" w:line="300" w:lineRule="auto"/>
        <w:jc w:val="both"/>
        <w:rPr>
          <w:rFonts w:cs="Times New Roman"/>
          <w:lang w:val="vi-VN"/>
        </w:rPr>
      </w:pPr>
    </w:p>
    <w:p w:rsidR="00DE1BDF" w:rsidRDefault="00F46628">
      <w:pPr>
        <w:keepNext/>
        <w:spacing w:before="120" w:after="40" w:line="300" w:lineRule="auto"/>
        <w:ind w:leftChars="200" w:left="480"/>
        <w:jc w:val="center"/>
        <w:rPr>
          <w:rFonts w:cs="Times New Roman"/>
          <w:lang w:val="vi-VN"/>
        </w:rPr>
      </w:pPr>
      <w:r>
        <w:rPr>
          <w:rFonts w:cs="Times New Roman"/>
          <w:noProof/>
        </w:rPr>
        <w:lastRenderedPageBreak/>
        <w:drawing>
          <wp:inline distT="0" distB="0" distL="114300" distR="114300" wp14:anchorId="1AE96804" wp14:editId="07481FDF">
            <wp:extent cx="5231130" cy="2985135"/>
            <wp:effectExtent l="0" t="0" r="11430" b="1905"/>
            <wp:docPr id="16" name="Picture 16" descr="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age16"/>
                    <pic:cNvPicPr>
                      <a:picLocks noChangeAspect="1"/>
                    </pic:cNvPicPr>
                  </pic:nvPicPr>
                  <pic:blipFill>
                    <a:blip r:embed="rId31"/>
                    <a:stretch>
                      <a:fillRect/>
                    </a:stretch>
                  </pic:blipFill>
                  <pic:spPr>
                    <a:xfrm>
                      <a:off x="0" y="0"/>
                      <a:ext cx="5231130" cy="2985135"/>
                    </a:xfrm>
                    <a:prstGeom prst="rect">
                      <a:avLst/>
                    </a:prstGeom>
                  </pic:spPr>
                </pic:pic>
              </a:graphicData>
            </a:graphic>
          </wp:inline>
        </w:drawing>
      </w:r>
    </w:p>
    <w:p w:rsidR="00DE1BDF" w:rsidRDefault="00F46628">
      <w:pPr>
        <w:keepNext/>
        <w:spacing w:before="40" w:line="300" w:lineRule="auto"/>
        <w:jc w:val="center"/>
        <w:rPr>
          <w:rFonts w:cs="Times New Roman"/>
          <w:i/>
          <w:color w:val="555555"/>
          <w:sz w:val="21"/>
          <w:lang w:val="vi-VN"/>
        </w:rPr>
      </w:pPr>
      <w:r>
        <w:rPr>
          <w:rFonts w:cs="Times New Roman"/>
          <w:i/>
          <w:color w:val="555555"/>
          <w:sz w:val="21"/>
          <w:lang w:val="vi-VN"/>
        </w:rPr>
        <w:t>Hình 16: Nhập dữ liệu sinh viên mới hợp lệ trên giao diện Thêm sinh viên</w:t>
      </w:r>
    </w:p>
    <w:p w:rsidR="00DE1BDF" w:rsidRDefault="00F46628">
      <w:pPr>
        <w:keepNext/>
        <w:numPr>
          <w:ilvl w:val="0"/>
          <w:numId w:val="28"/>
        </w:numPr>
        <w:spacing w:after="120" w:line="300" w:lineRule="auto"/>
        <w:jc w:val="both"/>
        <w:rPr>
          <w:rFonts w:cs="Times New Roman"/>
          <w:color w:val="555555"/>
          <w:lang w:val="vi-VN"/>
        </w:rPr>
      </w:pPr>
      <w:r>
        <w:rPr>
          <w:rFonts w:cs="Times New Roman"/>
          <w:color w:val="555555"/>
          <w:lang w:val="vi-VN"/>
        </w:rPr>
        <w:t>Sau khi nhấn 'Lưu', hệ thống xử lý lưu dữ liệu vào SQL Server, gán thông điệp Flash Attribute 'Thêm sinh viên thành công!' và phát lệnh chuyển hướng (HTTP 302 Redirect) về trang danh sách /students. Tại đây, thông báo màu xanh lá (alert-success) xuất hiện nổi bật và sinh viên mới có mặt ngay trong danh sách:</w:t>
      </w:r>
    </w:p>
    <w:p w:rsidR="00DE1BDF" w:rsidRDefault="00F46628">
      <w:pPr>
        <w:keepNext/>
        <w:spacing w:before="120" w:after="40" w:line="300" w:lineRule="auto"/>
        <w:ind w:leftChars="300" w:left="720"/>
        <w:jc w:val="center"/>
        <w:rPr>
          <w:rFonts w:cs="Times New Roman"/>
          <w:color w:val="555555"/>
          <w:lang w:val="vi-VN"/>
        </w:rPr>
      </w:pPr>
      <w:r>
        <w:rPr>
          <w:rFonts w:cs="Times New Roman"/>
          <w:noProof/>
          <w:color w:val="555555"/>
        </w:rPr>
        <w:drawing>
          <wp:inline distT="0" distB="0" distL="114300" distR="114300" wp14:anchorId="74FB6D40" wp14:editId="6C9B15C7">
            <wp:extent cx="5111115" cy="1644650"/>
            <wp:effectExtent l="0" t="0" r="9525" b="1270"/>
            <wp:docPr id="17" name="Picture 17" descr="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age17"/>
                    <pic:cNvPicPr>
                      <a:picLocks noChangeAspect="1"/>
                    </pic:cNvPicPr>
                  </pic:nvPicPr>
                  <pic:blipFill>
                    <a:blip r:embed="rId32"/>
                    <a:stretch>
                      <a:fillRect/>
                    </a:stretch>
                  </pic:blipFill>
                  <pic:spPr>
                    <a:xfrm>
                      <a:off x="0" y="0"/>
                      <a:ext cx="5111115" cy="1644650"/>
                    </a:xfrm>
                    <a:prstGeom prst="rect">
                      <a:avLst/>
                    </a:prstGeom>
                  </pic:spPr>
                </pic:pic>
              </a:graphicData>
            </a:graphic>
          </wp:inline>
        </w:drawing>
      </w:r>
    </w:p>
    <w:p w:rsidR="00DE1BDF" w:rsidRDefault="00F46628">
      <w:pPr>
        <w:keepNext/>
        <w:spacing w:before="40" w:line="300" w:lineRule="auto"/>
        <w:jc w:val="center"/>
        <w:rPr>
          <w:rFonts w:cs="Times New Roman"/>
          <w:i/>
          <w:color w:val="555555"/>
          <w:sz w:val="21"/>
          <w:lang w:val="vi-VN"/>
        </w:rPr>
      </w:pPr>
      <w:r>
        <w:rPr>
          <w:rFonts w:cs="Times New Roman"/>
          <w:i/>
          <w:color w:val="555555"/>
          <w:sz w:val="21"/>
          <w:lang w:val="vi-VN"/>
        </w:rPr>
        <w:t>Hình 17: Chuyển hướng về trang danh sách với thông báo Flash Message màu xanh chúc mừng</w:t>
      </w:r>
    </w:p>
    <w:p w:rsidR="00DE1BDF" w:rsidRDefault="00F46628">
      <w:pPr>
        <w:keepNext/>
        <w:numPr>
          <w:ilvl w:val="0"/>
          <w:numId w:val="28"/>
        </w:numPr>
        <w:spacing w:after="120" w:line="300" w:lineRule="auto"/>
        <w:jc w:val="both"/>
        <w:rPr>
          <w:rFonts w:cs="Times New Roman"/>
          <w:color w:val="555555"/>
          <w:lang w:val="vi-VN"/>
        </w:rPr>
      </w:pPr>
      <w:r>
        <w:rPr>
          <w:rFonts w:cs="Times New Roman"/>
          <w:color w:val="555555"/>
          <w:lang w:val="vi-VN"/>
        </w:rPr>
        <w:t>Đánh giá kết quả: Mô hình PRG hoạt động chính xác. Khi thử nhấn phím F5 trên trình duyệt, không có hộp thoại cảnh báo 'Form Resubmission' nào xuất hiện, loại bỏ hoàn toàn nguy cơ thêm trùng dữ liệu.</w:t>
      </w:r>
    </w:p>
    <w:p w:rsidR="00DE1BDF" w:rsidRDefault="00F46628">
      <w:pPr>
        <w:pStyle w:val="Heading2"/>
        <w:numPr>
          <w:ilvl w:val="1"/>
          <w:numId w:val="11"/>
        </w:numPr>
        <w:spacing w:afterLines="51" w:after="122" w:afterAutospacing="0"/>
        <w:rPr>
          <w:lang w:val="vi-VN"/>
        </w:rPr>
      </w:pPr>
      <w:bookmarkStart w:id="29" w:name="_Toc244000333"/>
      <w:r>
        <w:rPr>
          <w:lang w:val="vi-VN"/>
        </w:rPr>
        <w:t>Kiểm thử Giao diện khi Danh sách Sinh viên Rỗng</w:t>
      </w:r>
      <w:bookmarkEnd w:id="29"/>
    </w:p>
    <w:p w:rsidR="00DE1BDF" w:rsidRDefault="00F46628">
      <w:pPr>
        <w:numPr>
          <w:ilvl w:val="0"/>
          <w:numId w:val="29"/>
        </w:numPr>
        <w:spacing w:after="120" w:line="300" w:lineRule="auto"/>
        <w:jc w:val="both"/>
        <w:rPr>
          <w:rFonts w:cs="Times New Roman"/>
          <w:lang w:val="vi-VN"/>
        </w:rPr>
      </w:pPr>
      <w:r>
        <w:rPr>
          <w:rFonts w:cs="Times New Roman"/>
          <w:lang w:val="vi-VN"/>
        </w:rPr>
        <w:t>Mục tiêu: Xác minh khả năng xử lý giao diện thân thiện trong trường hợp cơ sở dữ liệu chưa có dữ liệu hoặc danh sách rỗng.</w:t>
      </w:r>
    </w:p>
    <w:p w:rsidR="00DE1BDF" w:rsidRDefault="00F46628">
      <w:pPr>
        <w:numPr>
          <w:ilvl w:val="0"/>
          <w:numId w:val="29"/>
        </w:numPr>
        <w:spacing w:after="120" w:line="300" w:lineRule="auto"/>
        <w:jc w:val="both"/>
        <w:rPr>
          <w:rFonts w:cs="Times New Roman"/>
          <w:lang w:val="vi-VN"/>
        </w:rPr>
      </w:pPr>
      <w:r>
        <w:rPr>
          <w:rFonts w:cs="Times New Roman"/>
          <w:lang w:val="vi-VN"/>
        </w:rPr>
        <w:t>Sử dụng biểu thức điều kiện #lists.isEmpty(students) trong Thymeleaf. Khi danh sách không có bản ghi nào, bảng dữ liệu phức tạp sẽ tự động bị ẩn đi và thay thế bằng một hộp thoại cảnh báo màu vàng (alert-warning) với nội dung 'Không có sinh viên nào trong danh sách.':</w:t>
      </w:r>
    </w:p>
    <w:p w:rsidR="00DE1BDF" w:rsidRDefault="00DE1BDF">
      <w:pPr>
        <w:spacing w:after="120" w:line="300" w:lineRule="auto"/>
        <w:jc w:val="both"/>
        <w:rPr>
          <w:rFonts w:cs="Times New Roman"/>
          <w:lang w:val="vi-VN"/>
        </w:rPr>
      </w:pPr>
    </w:p>
    <w:p w:rsidR="00DE1BDF" w:rsidRDefault="00F46628">
      <w:pPr>
        <w:keepNext/>
        <w:spacing w:before="120" w:after="40" w:line="300" w:lineRule="auto"/>
        <w:ind w:leftChars="300" w:left="720"/>
        <w:jc w:val="center"/>
        <w:rPr>
          <w:rFonts w:cs="Times New Roman"/>
          <w:lang w:val="vi-VN"/>
        </w:rPr>
      </w:pPr>
      <w:r>
        <w:rPr>
          <w:rFonts w:cs="Times New Roman"/>
          <w:noProof/>
        </w:rPr>
        <w:lastRenderedPageBreak/>
        <w:drawing>
          <wp:inline distT="0" distB="0" distL="114300" distR="114300" wp14:anchorId="149F51EE" wp14:editId="3F16DAD2">
            <wp:extent cx="5125720" cy="1440815"/>
            <wp:effectExtent l="0" t="0" r="10160" b="6985"/>
            <wp:docPr id="18" name="Picture 18" descr="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age18"/>
                    <pic:cNvPicPr>
                      <a:picLocks noChangeAspect="1"/>
                    </pic:cNvPicPr>
                  </pic:nvPicPr>
                  <pic:blipFill>
                    <a:blip r:embed="rId33"/>
                    <a:stretch>
                      <a:fillRect/>
                    </a:stretch>
                  </pic:blipFill>
                  <pic:spPr>
                    <a:xfrm>
                      <a:off x="0" y="0"/>
                      <a:ext cx="5125720" cy="1440815"/>
                    </a:xfrm>
                    <a:prstGeom prst="rect">
                      <a:avLst/>
                    </a:prstGeom>
                  </pic:spPr>
                </pic:pic>
              </a:graphicData>
            </a:graphic>
          </wp:inline>
        </w:drawing>
      </w:r>
    </w:p>
    <w:p w:rsidR="00DE1BDF" w:rsidRDefault="00F46628">
      <w:pPr>
        <w:keepNext/>
        <w:spacing w:before="40" w:line="300" w:lineRule="auto"/>
        <w:jc w:val="center"/>
        <w:rPr>
          <w:rFonts w:cs="Times New Roman"/>
          <w:i/>
          <w:color w:val="555555"/>
          <w:sz w:val="21"/>
          <w:lang w:val="vi-VN"/>
        </w:rPr>
      </w:pPr>
      <w:r>
        <w:rPr>
          <w:rFonts w:cs="Times New Roman"/>
          <w:i/>
          <w:color w:val="555555"/>
          <w:sz w:val="21"/>
          <w:lang w:val="vi-VN"/>
        </w:rPr>
        <w:t>Hình 18: Giao diện hiển thị thông báo thân thiện khi cơ sở dữ liệu chưa có sinh viên nào</w:t>
      </w:r>
    </w:p>
    <w:p w:rsidR="00DE1BDF" w:rsidRDefault="00F46628">
      <w:pPr>
        <w:keepNext/>
        <w:numPr>
          <w:ilvl w:val="0"/>
          <w:numId w:val="29"/>
        </w:numPr>
        <w:spacing w:after="120" w:line="300" w:lineRule="auto"/>
        <w:jc w:val="both"/>
        <w:rPr>
          <w:rFonts w:cs="Times New Roman"/>
          <w:color w:val="555555"/>
          <w:lang w:val="vi-VN"/>
        </w:rPr>
      </w:pPr>
      <w:r>
        <w:rPr>
          <w:rFonts w:cs="Times New Roman"/>
          <w:color w:val="555555"/>
          <w:lang w:val="vi-VN"/>
        </w:rPr>
        <w:t>Đánh giá kết quả: Giao diện phản hồi thông minh, tránh hiển thị một bảng trống vô nghĩa gây khó hiểu cho người dùng.</w:t>
      </w:r>
    </w:p>
    <w:p w:rsidR="00DE1BDF" w:rsidRDefault="00F46628">
      <w:pPr>
        <w:pStyle w:val="Heading2"/>
        <w:numPr>
          <w:ilvl w:val="1"/>
          <w:numId w:val="11"/>
        </w:numPr>
        <w:spacing w:afterLines="52" w:after="124" w:afterAutospacing="0"/>
        <w:rPr>
          <w:lang w:val="vi-VN"/>
        </w:rPr>
      </w:pPr>
      <w:bookmarkStart w:id="30" w:name="_Toc244000334"/>
      <w:r>
        <w:rPr>
          <w:lang w:val="vi-VN"/>
        </w:rPr>
        <w:t>Kiểm thử Chức năng Xem Chi tiết và Xử lý Ngoại lệ ID Không Tồn tại</w:t>
      </w:r>
      <w:bookmarkEnd w:id="30"/>
    </w:p>
    <w:p w:rsidR="00DE1BDF" w:rsidRDefault="00F46628">
      <w:pPr>
        <w:numPr>
          <w:ilvl w:val="0"/>
          <w:numId w:val="30"/>
        </w:numPr>
        <w:spacing w:after="120" w:line="300" w:lineRule="auto"/>
        <w:jc w:val="both"/>
        <w:rPr>
          <w:rFonts w:cs="Times New Roman"/>
          <w:lang w:val="vi-VN"/>
        </w:rPr>
      </w:pPr>
      <w:r>
        <w:rPr>
          <w:rFonts w:cs="Times New Roman"/>
          <w:lang w:val="vi-VN"/>
        </w:rPr>
        <w:t>Mục tiêu: Kiểm tra màn hình hiển thị chi tiết thông tin của một sinh viên và khả năng phục hồi lỗi khi truy cập vào định danh không có thực.</w:t>
      </w:r>
    </w:p>
    <w:p w:rsidR="00DE1BDF" w:rsidRDefault="00F46628">
      <w:pPr>
        <w:numPr>
          <w:ilvl w:val="0"/>
          <w:numId w:val="30"/>
        </w:numPr>
        <w:spacing w:after="120" w:line="300" w:lineRule="auto"/>
        <w:jc w:val="both"/>
        <w:rPr>
          <w:rFonts w:cs="Times New Roman"/>
          <w:lang w:val="vi-VN"/>
        </w:rPr>
      </w:pPr>
      <w:r>
        <w:rPr>
          <w:rFonts w:cs="Times New Roman"/>
          <w:lang w:val="vi-VN"/>
        </w:rPr>
        <w:t>Trên danh sách sinh viên, người dùng nhấn vào nút 'Xem' tại một dòng sinh viên bất kỳ. Hệ thống điều hướng đến URL dạng /students/{id} và hiển thị đầy đủ hồ sơ sinh viên với định dạng ngày tháng tiếng Việt (dd/MM/yyyy), điểm trung bình làm tròn 2 chữ số thập phân và badge xếp loại học lực:</w:t>
      </w:r>
    </w:p>
    <w:p w:rsidR="00DE1BDF" w:rsidRDefault="00F46628">
      <w:pPr>
        <w:spacing w:after="120" w:line="300" w:lineRule="auto"/>
        <w:ind w:left="420"/>
        <w:jc w:val="both"/>
        <w:rPr>
          <w:rFonts w:cs="Times New Roman"/>
          <w:lang w:val="vi-VN"/>
        </w:rPr>
      </w:pPr>
      <w:r>
        <w:rPr>
          <w:rFonts w:cs="Times New Roman"/>
          <w:noProof/>
        </w:rPr>
        <w:drawing>
          <wp:inline distT="0" distB="0" distL="114300" distR="114300" wp14:anchorId="6AD58F71" wp14:editId="1DECC422">
            <wp:extent cx="5588000" cy="1442720"/>
            <wp:effectExtent l="0" t="0" r="5080" b="5080"/>
            <wp:docPr id="19" name="Picture 19" descr="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age19"/>
                    <pic:cNvPicPr>
                      <a:picLocks noChangeAspect="1"/>
                    </pic:cNvPicPr>
                  </pic:nvPicPr>
                  <pic:blipFill>
                    <a:blip r:embed="rId34"/>
                    <a:stretch>
                      <a:fillRect/>
                    </a:stretch>
                  </pic:blipFill>
                  <pic:spPr>
                    <a:xfrm>
                      <a:off x="0" y="0"/>
                      <a:ext cx="5588000" cy="1442720"/>
                    </a:xfrm>
                    <a:prstGeom prst="rect">
                      <a:avLst/>
                    </a:prstGeom>
                  </pic:spPr>
                </pic:pic>
              </a:graphicData>
            </a:graphic>
          </wp:inline>
        </w:drawing>
      </w:r>
    </w:p>
    <w:p w:rsidR="00DE1BDF" w:rsidRDefault="00F46628">
      <w:pPr>
        <w:spacing w:after="120" w:line="300" w:lineRule="auto"/>
        <w:ind w:left="420"/>
        <w:jc w:val="both"/>
        <w:rPr>
          <w:rFonts w:cs="Times New Roman"/>
          <w:color w:val="555555"/>
          <w:lang w:val="vi-VN"/>
        </w:rPr>
      </w:pPr>
      <w:r>
        <w:rPr>
          <w:rFonts w:cs="Times New Roman"/>
          <w:color w:val="555555"/>
          <w:lang w:val="vi-VN"/>
        </w:rPr>
        <w:t>Thử nghiệm gõ tay trực tiếp trên thanh địa chỉ một ID không tồn tại trong hệ thống, ví dụ: http://localhost:8080/students/999. Controller bắt được ngoại lệ, tự động chuyển hướng về trang danh sách và kích hoạt Flash Message cảnh báo màu đỏ (alert-danger) thông báo 'Không tìm thấy sinh viên có id = 999':</w:t>
      </w:r>
    </w:p>
    <w:p w:rsidR="00DE1BDF" w:rsidRDefault="00F46628">
      <w:pPr>
        <w:spacing w:after="120" w:line="300" w:lineRule="auto"/>
        <w:ind w:left="420"/>
        <w:jc w:val="both"/>
        <w:rPr>
          <w:rFonts w:cs="Times New Roman"/>
          <w:color w:val="555555"/>
          <w:lang w:val="vi-VN"/>
        </w:rPr>
      </w:pPr>
      <w:r>
        <w:rPr>
          <w:rFonts w:cs="Times New Roman"/>
          <w:noProof/>
          <w:color w:val="555555"/>
        </w:rPr>
        <w:drawing>
          <wp:inline distT="0" distB="0" distL="114300" distR="114300" wp14:anchorId="1F2D1D5A" wp14:editId="20CBC6BC">
            <wp:extent cx="5588000" cy="1327785"/>
            <wp:effectExtent l="0" t="0" r="5080" b="13335"/>
            <wp:docPr id="20" name="Picture 20" descr="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age20"/>
                    <pic:cNvPicPr>
                      <a:picLocks noChangeAspect="1"/>
                    </pic:cNvPicPr>
                  </pic:nvPicPr>
                  <pic:blipFill>
                    <a:blip r:embed="rId35"/>
                    <a:stretch>
                      <a:fillRect/>
                    </a:stretch>
                  </pic:blipFill>
                  <pic:spPr>
                    <a:xfrm>
                      <a:off x="0" y="0"/>
                      <a:ext cx="5588000" cy="1327785"/>
                    </a:xfrm>
                    <a:prstGeom prst="rect">
                      <a:avLst/>
                    </a:prstGeom>
                  </pic:spPr>
                </pic:pic>
              </a:graphicData>
            </a:graphic>
          </wp:inline>
        </w:drawing>
      </w:r>
    </w:p>
    <w:p w:rsidR="00DE1BDF" w:rsidRDefault="00F46628">
      <w:pPr>
        <w:keepNext/>
        <w:spacing w:before="40" w:line="300" w:lineRule="auto"/>
        <w:jc w:val="center"/>
        <w:rPr>
          <w:rFonts w:cs="Times New Roman"/>
          <w:color w:val="555555"/>
          <w:lang w:val="vi-VN"/>
        </w:rPr>
      </w:pPr>
      <w:r>
        <w:rPr>
          <w:rFonts w:cs="Times New Roman"/>
          <w:i/>
          <w:color w:val="555555"/>
          <w:sz w:val="21"/>
          <w:lang w:val="vi-VN"/>
        </w:rPr>
        <w:t>Hình 20: Xử lý an toàn khi truy cập ID sinh viên không tồn tại kèm cảnh báo lỗi màu đỏ</w:t>
      </w:r>
    </w:p>
    <w:p w:rsidR="00DE1BDF" w:rsidRDefault="00F46628">
      <w:pPr>
        <w:keepNext/>
        <w:numPr>
          <w:ilvl w:val="0"/>
          <w:numId w:val="30"/>
        </w:numPr>
        <w:spacing w:after="120" w:line="300" w:lineRule="auto"/>
        <w:jc w:val="both"/>
        <w:rPr>
          <w:rFonts w:cs="Times New Roman"/>
          <w:color w:val="555555"/>
          <w:lang w:val="vi-VN"/>
        </w:rPr>
      </w:pPr>
      <w:r>
        <w:rPr>
          <w:rFonts w:cs="Times New Roman"/>
          <w:color w:val="555555"/>
          <w:lang w:val="vi-VN"/>
        </w:rPr>
        <w:t>Đánh giá kết quả: Ứng dụng kiểm soát ngoại lệ chặt chẽ, không để lộ thông tin lỗi kỹ thuật (Stack Trace) ra ngoài trình duyệt, đảm bảo tính bảo mật và chuyên nghiệp.</w:t>
      </w:r>
    </w:p>
    <w:p w:rsidR="00DE1BDF" w:rsidRDefault="00DE1BDF">
      <w:pPr>
        <w:rPr>
          <w:lang w:val="vi-VN"/>
        </w:rPr>
      </w:pPr>
    </w:p>
    <w:p w:rsidR="00DE1BDF" w:rsidRDefault="00F46628">
      <w:pPr>
        <w:pStyle w:val="Heading2"/>
        <w:numPr>
          <w:ilvl w:val="1"/>
          <w:numId w:val="11"/>
        </w:numPr>
        <w:spacing w:afterLines="71" w:after="170" w:afterAutospacing="0"/>
        <w:rPr>
          <w:lang w:val="vi-VN"/>
        </w:rPr>
      </w:pPr>
      <w:bookmarkStart w:id="31" w:name="_Toc244000335"/>
      <w:r>
        <w:rPr>
          <w:lang w:val="vi-VN"/>
        </w:rPr>
        <w:lastRenderedPageBreak/>
        <w:t>Kiểm thử Chức năng Cập nhật Thông tin Sinh viên (Edit Student)</w:t>
      </w:r>
      <w:bookmarkEnd w:id="31"/>
    </w:p>
    <w:p w:rsidR="00DE1BDF" w:rsidRDefault="00F46628">
      <w:pPr>
        <w:numPr>
          <w:ilvl w:val="0"/>
          <w:numId w:val="31"/>
        </w:numPr>
        <w:spacing w:after="120" w:line="300" w:lineRule="auto"/>
        <w:jc w:val="both"/>
        <w:rPr>
          <w:rFonts w:cs="Times New Roman"/>
          <w:lang w:val="vi-VN"/>
        </w:rPr>
      </w:pPr>
      <w:r>
        <w:rPr>
          <w:rFonts w:cs="Times New Roman"/>
          <w:lang w:val="vi-VN"/>
        </w:rPr>
        <w:t>Mục tiêu: Xác minh tính năng nạp dữ liệu cũ lên form chỉnh sửa và lưu các thay đổi vào cơ sở dữ liệu.</w:t>
      </w:r>
    </w:p>
    <w:p w:rsidR="00DE1BDF" w:rsidRDefault="00F46628">
      <w:pPr>
        <w:numPr>
          <w:ilvl w:val="0"/>
          <w:numId w:val="31"/>
        </w:numPr>
        <w:spacing w:after="120" w:line="300" w:lineRule="auto"/>
        <w:jc w:val="both"/>
        <w:rPr>
          <w:rFonts w:cs="Times New Roman"/>
          <w:lang w:val="vi-VN"/>
        </w:rPr>
      </w:pPr>
      <w:r>
        <w:rPr>
          <w:rFonts w:cs="Times New Roman"/>
          <w:lang w:val="vi-VN"/>
        </w:rPr>
        <w:t>Khi nhấn nút 'Sửa' tại một sinh viên, form cập nhật được mở ra với tiêu đề tự động đổi thành 'Cập nhật sinh viên'. Trường mã sinh viên được đặt ở trạng thái chỉ đọc (read-only) để bảo vệ tính toàn vẹn khóa nghiệp vụ. Toàn bộ các trường họ tên, email, ngày sinh, dropdown ngành học và checkbox trạng thái hoạt động đều tự động binding chính xác giá trị hiện tại:</w:t>
      </w:r>
    </w:p>
    <w:p w:rsidR="00DE1BDF" w:rsidRDefault="00F46628">
      <w:pPr>
        <w:spacing w:after="120" w:line="300" w:lineRule="auto"/>
        <w:ind w:left="420"/>
        <w:jc w:val="center"/>
        <w:rPr>
          <w:rFonts w:cs="Times New Roman"/>
          <w:i/>
          <w:color w:val="555555"/>
          <w:sz w:val="21"/>
          <w:lang w:val="vi-VN"/>
        </w:rPr>
      </w:pPr>
      <w:r>
        <w:rPr>
          <w:rFonts w:cs="Times New Roman"/>
          <w:noProof/>
        </w:rPr>
        <w:drawing>
          <wp:inline distT="0" distB="0" distL="114300" distR="114300" wp14:anchorId="4493E740" wp14:editId="791B4AA1">
            <wp:extent cx="5588000" cy="2770505"/>
            <wp:effectExtent l="0" t="0" r="5080" b="3175"/>
            <wp:docPr id="21" name="Picture 21" descr="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age21"/>
                    <pic:cNvPicPr>
                      <a:picLocks noChangeAspect="1"/>
                    </pic:cNvPicPr>
                  </pic:nvPicPr>
                  <pic:blipFill>
                    <a:blip r:embed="rId36"/>
                    <a:stretch>
                      <a:fillRect/>
                    </a:stretch>
                  </pic:blipFill>
                  <pic:spPr>
                    <a:xfrm>
                      <a:off x="0" y="0"/>
                      <a:ext cx="5588000" cy="2770505"/>
                    </a:xfrm>
                    <a:prstGeom prst="rect">
                      <a:avLst/>
                    </a:prstGeom>
                  </pic:spPr>
                </pic:pic>
              </a:graphicData>
            </a:graphic>
          </wp:inline>
        </w:drawing>
      </w:r>
      <w:r>
        <w:rPr>
          <w:rFonts w:cs="Times New Roman"/>
          <w:i/>
          <w:color w:val="555555"/>
          <w:sz w:val="21"/>
          <w:lang w:val="vi-VN"/>
        </w:rPr>
        <w:t>Hình 21: Form chỉnh sửa tự động binding đầy đủ dữ liệu hiện tại của sinh viên</w:t>
      </w:r>
    </w:p>
    <w:p w:rsidR="00DE1BDF" w:rsidRDefault="00F46628">
      <w:pPr>
        <w:numPr>
          <w:ilvl w:val="0"/>
          <w:numId w:val="31"/>
        </w:numPr>
        <w:spacing w:after="120" w:line="300" w:lineRule="auto"/>
        <w:jc w:val="both"/>
        <w:rPr>
          <w:rFonts w:cs="Times New Roman"/>
          <w:color w:val="555555"/>
          <w:lang w:val="vi-VN"/>
        </w:rPr>
      </w:pPr>
      <w:r>
        <w:rPr>
          <w:rFonts w:cs="Times New Roman"/>
          <w:color w:val="555555"/>
          <w:lang w:val="vi-VN"/>
        </w:rPr>
        <w:t>Tiến hành sửa đổi thông tin (ví dụ điều chỉnh điểm GPA hoặc chuyên ngành) và nhấn 'Lưu'. Hệ thống cập nhật bản ghi thành công và thông báo Flash Message xác nhận trên danh sách:</w:t>
      </w:r>
    </w:p>
    <w:p w:rsidR="00DE1BDF" w:rsidRDefault="00F46628">
      <w:pPr>
        <w:spacing w:after="120" w:line="300" w:lineRule="auto"/>
        <w:ind w:left="420"/>
        <w:jc w:val="both"/>
        <w:rPr>
          <w:rFonts w:cs="Times New Roman"/>
          <w:color w:val="555555"/>
          <w:lang w:val="vi-VN"/>
        </w:rPr>
      </w:pPr>
      <w:r>
        <w:rPr>
          <w:rFonts w:cs="Times New Roman"/>
          <w:noProof/>
          <w:color w:val="555555"/>
        </w:rPr>
        <w:drawing>
          <wp:inline distT="0" distB="0" distL="114300" distR="114300" wp14:anchorId="270AEE29" wp14:editId="695F757B">
            <wp:extent cx="5588000" cy="1104900"/>
            <wp:effectExtent l="0" t="0" r="5080" b="7620"/>
            <wp:docPr id="22" name="Picture 22" descr="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age22"/>
                    <pic:cNvPicPr>
                      <a:picLocks noChangeAspect="1"/>
                    </pic:cNvPicPr>
                  </pic:nvPicPr>
                  <pic:blipFill>
                    <a:blip r:embed="rId37"/>
                    <a:stretch>
                      <a:fillRect/>
                    </a:stretch>
                  </pic:blipFill>
                  <pic:spPr>
                    <a:xfrm>
                      <a:off x="0" y="0"/>
                      <a:ext cx="5588000" cy="1104900"/>
                    </a:xfrm>
                    <a:prstGeom prst="rect">
                      <a:avLst/>
                    </a:prstGeom>
                  </pic:spPr>
                </pic:pic>
              </a:graphicData>
            </a:graphic>
          </wp:inline>
        </w:drawing>
      </w:r>
    </w:p>
    <w:p w:rsidR="00DE1BDF" w:rsidRDefault="00F46628">
      <w:pPr>
        <w:keepNext/>
        <w:spacing w:before="40" w:line="300" w:lineRule="auto"/>
        <w:jc w:val="center"/>
        <w:rPr>
          <w:rFonts w:cs="Times New Roman"/>
          <w:i/>
          <w:color w:val="555555"/>
          <w:sz w:val="21"/>
          <w:lang w:val="vi-VN"/>
        </w:rPr>
      </w:pPr>
      <w:r>
        <w:rPr>
          <w:rFonts w:cs="Times New Roman"/>
          <w:i/>
          <w:color w:val="555555"/>
          <w:sz w:val="21"/>
          <w:lang w:val="vi-VN"/>
        </w:rPr>
        <w:t>Hình 22: Hoàn tất cập nhật thông tin sinh viên và làm mới bảng dữ liệu</w:t>
      </w:r>
    </w:p>
    <w:p w:rsidR="00DE1BDF" w:rsidRDefault="00F46628">
      <w:pPr>
        <w:keepNext/>
        <w:numPr>
          <w:ilvl w:val="0"/>
          <w:numId w:val="32"/>
        </w:numPr>
        <w:spacing w:after="120" w:line="300" w:lineRule="auto"/>
        <w:jc w:val="both"/>
        <w:rPr>
          <w:rFonts w:cs="Times New Roman"/>
          <w:color w:val="555555"/>
          <w:lang w:val="vi-VN"/>
        </w:rPr>
      </w:pPr>
      <w:r>
        <w:rPr>
          <w:rFonts w:cs="Times New Roman"/>
          <w:color w:val="555555"/>
          <w:lang w:val="vi-VN"/>
        </w:rPr>
        <w:t>Đánh giá kết quả: Thao tác cập nhật diễn ra nhanh chóng, chính xác, trạng thái checkbox boolean và dropdown binding hoàn toàn khớp với CSDL.</w:t>
      </w:r>
    </w:p>
    <w:p w:rsidR="00DE1BDF" w:rsidRDefault="00F46628">
      <w:pPr>
        <w:pStyle w:val="Heading2"/>
        <w:numPr>
          <w:ilvl w:val="1"/>
          <w:numId w:val="11"/>
        </w:numPr>
        <w:spacing w:afterLines="67" w:after="160" w:afterAutospacing="0"/>
        <w:rPr>
          <w:lang w:val="vi-VN"/>
        </w:rPr>
      </w:pPr>
      <w:bookmarkStart w:id="32" w:name="_Toc244000336"/>
      <w:r>
        <w:rPr>
          <w:lang w:val="vi-VN"/>
        </w:rPr>
        <w:t>Kiểm thử Tính Toàn vẹn Dữ liệu Tiếng Việt (Unicode) trên SQL Server</w:t>
      </w:r>
      <w:bookmarkEnd w:id="32"/>
    </w:p>
    <w:p w:rsidR="00DE1BDF" w:rsidRDefault="00F46628">
      <w:pPr>
        <w:numPr>
          <w:ilvl w:val="0"/>
          <w:numId w:val="33"/>
        </w:numPr>
        <w:spacing w:after="120" w:line="300" w:lineRule="auto"/>
        <w:jc w:val="both"/>
        <w:rPr>
          <w:rFonts w:cs="Times New Roman"/>
          <w:lang w:val="vi-VN"/>
        </w:rPr>
      </w:pPr>
      <w:r>
        <w:rPr>
          <w:rFonts w:cs="Times New Roman"/>
          <w:lang w:val="vi-VN"/>
        </w:rPr>
        <w:t>Mục tiêu: Đảm bảo các ký tự tiếng Việt có dấu được lưu trữ và truy xuất hoàn toàn nguyên vẹn, không bị lỗi font hoặc biến thành ký tự lạ (?) trong cơ sở dữ liệu.</w:t>
      </w:r>
    </w:p>
    <w:p w:rsidR="00DE1BDF" w:rsidRDefault="00F46628">
      <w:pPr>
        <w:numPr>
          <w:ilvl w:val="0"/>
          <w:numId w:val="33"/>
        </w:numPr>
        <w:spacing w:after="120" w:line="300" w:lineRule="auto"/>
        <w:jc w:val="both"/>
        <w:rPr>
          <w:rFonts w:cs="Times New Roman"/>
          <w:lang w:val="vi-VN"/>
        </w:rPr>
      </w:pPr>
      <w:r>
        <w:rPr>
          <w:rFonts w:cs="Times New Roman"/>
          <w:lang w:val="vi-VN"/>
        </w:rPr>
        <w:lastRenderedPageBreak/>
        <w:t>Thực hiện thêm mới sinh viên có họ và tên đầy đủ dấu tiếng Việt đặc trưng. Sau đó, mở SQL Server Management Studio và thực hiện câu lệnh truy vấn SELECT * FROM Students WHERE ... để kiểm chứng dữ liệu mức vật lý:</w:t>
      </w:r>
    </w:p>
    <w:p w:rsidR="00DE1BDF" w:rsidRDefault="00F46628">
      <w:pPr>
        <w:keepNext/>
        <w:spacing w:before="120" w:after="40" w:line="300" w:lineRule="auto"/>
        <w:ind w:leftChars="100" w:left="240"/>
        <w:jc w:val="center"/>
        <w:rPr>
          <w:rFonts w:cs="Times New Roman"/>
          <w:lang w:val="vi-VN"/>
        </w:rPr>
      </w:pPr>
      <w:r>
        <w:rPr>
          <w:rFonts w:cs="Times New Roman"/>
          <w:noProof/>
        </w:rPr>
        <w:drawing>
          <wp:inline distT="0" distB="0" distL="114300" distR="114300" wp14:anchorId="0E2AE0AE" wp14:editId="1DFA2364">
            <wp:extent cx="5466715" cy="1562100"/>
            <wp:effectExtent l="0" t="0" r="4445" b="7620"/>
            <wp:docPr id="23" name="Picture 23" descr="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age23"/>
                    <pic:cNvPicPr>
                      <a:picLocks noChangeAspect="1"/>
                    </pic:cNvPicPr>
                  </pic:nvPicPr>
                  <pic:blipFill>
                    <a:blip r:embed="rId38"/>
                    <a:stretch>
                      <a:fillRect/>
                    </a:stretch>
                  </pic:blipFill>
                  <pic:spPr>
                    <a:xfrm>
                      <a:off x="0" y="0"/>
                      <a:ext cx="5466715" cy="1562100"/>
                    </a:xfrm>
                    <a:prstGeom prst="rect">
                      <a:avLst/>
                    </a:prstGeom>
                  </pic:spPr>
                </pic:pic>
              </a:graphicData>
            </a:graphic>
          </wp:inline>
        </w:drawing>
      </w:r>
    </w:p>
    <w:p w:rsidR="00DE1BDF" w:rsidRDefault="00F46628">
      <w:pPr>
        <w:keepNext/>
        <w:spacing w:before="40" w:line="300" w:lineRule="auto"/>
        <w:jc w:val="center"/>
        <w:rPr>
          <w:rFonts w:cs="Times New Roman"/>
          <w:i/>
          <w:color w:val="555555"/>
          <w:sz w:val="21"/>
          <w:lang w:val="vi-VN"/>
        </w:rPr>
      </w:pPr>
      <w:r>
        <w:rPr>
          <w:rFonts w:cs="Times New Roman"/>
          <w:i/>
          <w:color w:val="555555"/>
          <w:sz w:val="21"/>
          <w:lang w:val="vi-VN"/>
        </w:rPr>
        <w:t>Hình 23: Bản ghi sinh viên trong SQL Server lưu trữ họ tên tiếng Việt có dấu chuẩn xác nhờ NVARCHAR</w:t>
      </w:r>
    </w:p>
    <w:p w:rsidR="00DE1BDF" w:rsidRDefault="00F46628">
      <w:pPr>
        <w:keepNext/>
        <w:numPr>
          <w:ilvl w:val="0"/>
          <w:numId w:val="33"/>
        </w:numPr>
        <w:spacing w:after="0" w:line="300" w:lineRule="auto"/>
        <w:jc w:val="both"/>
        <w:rPr>
          <w:rFonts w:cs="Times New Roman"/>
          <w:color w:val="555555"/>
          <w:lang w:val="vi-VN"/>
        </w:rPr>
      </w:pPr>
      <w:r>
        <w:rPr>
          <w:rFonts w:cs="Times New Roman"/>
          <w:color w:val="555555"/>
          <w:lang w:val="vi-VN"/>
        </w:rPr>
        <w:t>Đánh giá kết quả: Việc cấu hình kiểu dữ liệu NVARCHAR kết hợp với thiết lập mã hóa UTF-8 trong Spring Boot giúp hệ thống hỗ trợ 100% tiếng Việt có dấu xuyên suốt từ giao diện đến CSDL.</w:t>
      </w:r>
    </w:p>
    <w:p w:rsidR="00DE1BDF" w:rsidRDefault="00F46628">
      <w:pPr>
        <w:pStyle w:val="Heading2"/>
        <w:numPr>
          <w:ilvl w:val="1"/>
          <w:numId w:val="11"/>
        </w:numPr>
        <w:spacing w:beforeLines="76" w:before="182" w:beforeAutospacing="0" w:afterLines="79" w:after="189" w:afterAutospacing="0"/>
        <w:rPr>
          <w:lang w:val="vi-VN"/>
        </w:rPr>
      </w:pPr>
      <w:bookmarkStart w:id="33" w:name="_Toc244000337"/>
      <w:r>
        <w:rPr>
          <w:lang w:val="vi-VN"/>
        </w:rPr>
        <w:t>Kiểm thử Tổng hợp Nghiệp vụ và Giao diện Danh sách Hoàn thiện</w:t>
      </w:r>
      <w:bookmarkEnd w:id="33"/>
    </w:p>
    <w:p w:rsidR="00DE1BDF" w:rsidRDefault="00F46628">
      <w:pPr>
        <w:numPr>
          <w:ilvl w:val="0"/>
          <w:numId w:val="34"/>
        </w:numPr>
        <w:spacing w:after="120" w:line="300" w:lineRule="auto"/>
        <w:jc w:val="both"/>
        <w:rPr>
          <w:rFonts w:cs="Times New Roman"/>
          <w:lang w:val="vi-VN"/>
        </w:rPr>
      </w:pPr>
      <w:r>
        <w:rPr>
          <w:rFonts w:cs="Times New Roman"/>
          <w:lang w:val="vi-VN"/>
        </w:rPr>
        <w:t>Mục tiêu: Rà soát toàn bộ các tính năng tính toán tự động và định dạng hiển thị sau khi đã thực hiện một chuỗi thao tác thêm, sửa, xóa dữ liệu.</w:t>
      </w:r>
    </w:p>
    <w:p w:rsidR="00DE1BDF" w:rsidRDefault="00F46628">
      <w:pPr>
        <w:numPr>
          <w:ilvl w:val="0"/>
          <w:numId w:val="34"/>
        </w:numPr>
        <w:spacing w:after="120" w:line="300" w:lineRule="auto"/>
        <w:jc w:val="both"/>
        <w:rPr>
          <w:rFonts w:cs="Times New Roman"/>
          <w:lang w:val="vi-VN"/>
        </w:rPr>
      </w:pPr>
      <w:r>
        <w:rPr>
          <w:rFonts w:cs="Times New Roman"/>
          <w:lang w:val="vi-VN"/>
        </w:rPr>
        <w:t>Tiến hành cập nhật các sinh viên trong danh sách sang chuyên ngành Trí tuệ nhân tạo (AI) và rà soát các cột hiển thị: Cột STT hiển thị chuẩn xác nhờ iterStat.count, điểm GPA hiển thị 2 chữ số thập phân, chuyên ngành hiển thị badge màu sắc riêng biệt và xếp loại học lực (Xuất sắc, Giỏi, Khá, Trung bình) được tự động suy diễn chính xác theo quy chế đào tạo:</w:t>
      </w:r>
    </w:p>
    <w:p w:rsidR="00DE1BDF" w:rsidRDefault="00F46628">
      <w:pPr>
        <w:spacing w:after="120" w:line="300" w:lineRule="auto"/>
        <w:ind w:leftChars="200" w:left="480"/>
        <w:jc w:val="both"/>
        <w:rPr>
          <w:rFonts w:cs="Times New Roman"/>
          <w:lang w:val="vi-VN"/>
        </w:rPr>
      </w:pPr>
      <w:r>
        <w:rPr>
          <w:rFonts w:cs="Times New Roman"/>
          <w:noProof/>
        </w:rPr>
        <w:drawing>
          <wp:inline distT="0" distB="0" distL="114300" distR="114300" wp14:anchorId="202C854D" wp14:editId="6702A9DF">
            <wp:extent cx="5428615" cy="2035175"/>
            <wp:effectExtent l="0" t="0" r="12065" b="6985"/>
            <wp:docPr id="25" name="Picture 25" descr="image25"/>
            <wp:cNvGraphicFramePr/>
            <a:graphic xmlns:a="http://schemas.openxmlformats.org/drawingml/2006/main">
              <a:graphicData uri="http://schemas.openxmlformats.org/drawingml/2006/picture">
                <pic:pic xmlns:pic="http://schemas.openxmlformats.org/drawingml/2006/picture">
                  <pic:nvPicPr>
                    <pic:cNvPr id="25" name="Picture 25" descr="image25"/>
                    <pic:cNvPicPr/>
                  </pic:nvPicPr>
                  <pic:blipFill>
                    <a:blip r:embed="rId39"/>
                    <a:stretch>
                      <a:fillRect/>
                    </a:stretch>
                  </pic:blipFill>
                  <pic:spPr>
                    <a:xfrm>
                      <a:off x="0" y="0"/>
                      <a:ext cx="5428615" cy="2035175"/>
                    </a:xfrm>
                    <a:prstGeom prst="rect">
                      <a:avLst/>
                    </a:prstGeom>
                  </pic:spPr>
                </pic:pic>
              </a:graphicData>
            </a:graphic>
          </wp:inline>
        </w:drawing>
      </w:r>
    </w:p>
    <w:p w:rsidR="00DE1BDF" w:rsidRDefault="00F46628">
      <w:pPr>
        <w:keepNext/>
        <w:spacing w:before="40" w:line="300" w:lineRule="auto"/>
        <w:jc w:val="center"/>
        <w:rPr>
          <w:rFonts w:cs="Times New Roman"/>
          <w:i/>
          <w:color w:val="555555"/>
          <w:sz w:val="21"/>
          <w:lang w:val="vi-VN"/>
        </w:rPr>
      </w:pPr>
      <w:r>
        <w:rPr>
          <w:rFonts w:cs="Times New Roman"/>
          <w:i/>
          <w:color w:val="555555"/>
          <w:sz w:val="21"/>
          <w:lang w:val="vi-VN"/>
        </w:rPr>
        <w:t>Hình 25: Bảng danh sách sinh viên hoàn chỉnh với đầy đủ định dạng số, ngày tháng và xếp loại tự động</w:t>
      </w:r>
    </w:p>
    <w:p w:rsidR="00DE1BDF" w:rsidRDefault="00F46628">
      <w:pPr>
        <w:keepNext/>
        <w:numPr>
          <w:ilvl w:val="0"/>
          <w:numId w:val="34"/>
        </w:numPr>
        <w:spacing w:after="120" w:line="300" w:lineRule="auto"/>
        <w:jc w:val="both"/>
        <w:rPr>
          <w:rFonts w:cs="Times New Roman"/>
          <w:color w:val="555555"/>
          <w:lang w:val="vi-VN"/>
        </w:rPr>
      </w:pPr>
      <w:r>
        <w:rPr>
          <w:rFonts w:cs="Times New Roman"/>
          <w:color w:val="555555"/>
          <w:lang w:val="vi-VN"/>
        </w:rPr>
        <w:t>Đánh giá kết quả: Tất cả các tính năng từ hiển thị, tính toán, định dạng đến điều hướng đều hoạt động đồng bộ và mượt mà, đạt mức độ hoàn thiện cao nhất theo yêu cầu đồ án.</w:t>
      </w:r>
    </w:p>
    <w:p w:rsidR="00DE1BDF" w:rsidRDefault="00DE1BDF">
      <w:pPr>
        <w:spacing w:after="120" w:line="300" w:lineRule="auto"/>
        <w:jc w:val="both"/>
        <w:rPr>
          <w:rFonts w:cs="Times New Roman"/>
          <w:lang w:val="vi-VN"/>
        </w:rPr>
      </w:pPr>
    </w:p>
    <w:p w:rsidR="00DE1BDF" w:rsidRDefault="00F46628">
      <w:pPr>
        <w:pStyle w:val="Heading1"/>
        <w:numPr>
          <w:ilvl w:val="0"/>
          <w:numId w:val="11"/>
        </w:numPr>
        <w:spacing w:after="56"/>
        <w:rPr>
          <w:rFonts w:cs="Times New Roman"/>
          <w:lang w:val="vi-VN"/>
        </w:rPr>
      </w:pPr>
      <w:bookmarkStart w:id="34" w:name="_Toc244000338"/>
      <w:r>
        <w:rPr>
          <w:lang w:val="vi-VN"/>
        </w:rPr>
        <w:lastRenderedPageBreak/>
        <w:t>KẾT LUẬN VÀ ĐÁNH GIÁ TỔNG KẾT</w:t>
      </w:r>
      <w:bookmarkEnd w:id="34"/>
    </w:p>
    <w:p w:rsidR="00DE1BDF" w:rsidRDefault="00F46628">
      <w:pPr>
        <w:pStyle w:val="Heading2"/>
        <w:numPr>
          <w:ilvl w:val="1"/>
          <w:numId w:val="11"/>
        </w:numPr>
        <w:spacing w:before="0" w:beforeAutospacing="0" w:afterLines="51" w:after="122" w:afterAutospacing="0"/>
        <w:rPr>
          <w:lang w:val="vi-VN"/>
        </w:rPr>
      </w:pPr>
      <w:bookmarkStart w:id="35" w:name="_Toc244000339"/>
      <w:r>
        <w:rPr>
          <w:lang w:val="vi-VN"/>
        </w:rPr>
        <w:t>Kiểm thử Chức năng Xóa Sinh viên và Đồng bộ Cơ sở Dữ liệu</w:t>
      </w:r>
      <w:bookmarkEnd w:id="35"/>
    </w:p>
    <w:p w:rsidR="00DE1BDF" w:rsidRDefault="00F46628">
      <w:pPr>
        <w:numPr>
          <w:ilvl w:val="0"/>
          <w:numId w:val="35"/>
        </w:numPr>
        <w:spacing w:after="120" w:line="300" w:lineRule="auto"/>
        <w:jc w:val="both"/>
        <w:rPr>
          <w:rFonts w:cs="Times New Roman"/>
          <w:lang w:val="vi-VN"/>
        </w:rPr>
      </w:pPr>
      <w:r>
        <w:rPr>
          <w:rFonts w:cs="Times New Roman"/>
          <w:lang w:val="vi-VN"/>
        </w:rPr>
        <w:t>Mục tiêu: Xác thực tính năng xóa bản ghi thông qua giao diện web và kiểm tra sự đồng bộ ở tầng dữ liệu.</w:t>
      </w:r>
    </w:p>
    <w:p w:rsidR="00DE1BDF" w:rsidRDefault="00F46628">
      <w:pPr>
        <w:numPr>
          <w:ilvl w:val="0"/>
          <w:numId w:val="35"/>
        </w:numPr>
        <w:spacing w:after="120" w:line="300" w:lineRule="auto"/>
        <w:jc w:val="both"/>
        <w:rPr>
          <w:rFonts w:cs="Times New Roman"/>
          <w:lang w:val="vi-VN"/>
        </w:rPr>
      </w:pPr>
      <w:r>
        <w:rPr>
          <w:rFonts w:cs="Times New Roman"/>
          <w:lang w:val="vi-VN"/>
        </w:rPr>
        <w:t>Khi nhấn nút 'Xóa' trên giao diện web, một hộp thoại Modal xác nhận an toàn xuất hiện để chống thao tác nhầm lẫn. Khi người dùng xác nhận, câu lệnh xóa được gửi đi. Console của Spring Boot ghi nhận Hibernate sinh câu lệnh delete from Students where id = ?. Kiểm tra lại trên SSMS, dòng bản ghi tương ứng đã được loại bỏ hoàn toàn khỏi bảng:</w:t>
      </w:r>
    </w:p>
    <w:p w:rsidR="00DE1BDF" w:rsidRDefault="00F46628">
      <w:pPr>
        <w:keepNext/>
        <w:spacing w:before="120" w:after="40" w:line="300" w:lineRule="auto"/>
        <w:jc w:val="center"/>
        <w:rPr>
          <w:rFonts w:cs="Times New Roman"/>
          <w:lang w:val="vi-VN"/>
        </w:rPr>
      </w:pPr>
      <w:r>
        <w:rPr>
          <w:rFonts w:cs="Times New Roman"/>
          <w:noProof/>
        </w:rPr>
        <w:drawing>
          <wp:inline distT="0" distB="0" distL="114300" distR="114300" wp14:anchorId="6C3BB41D" wp14:editId="4979B026">
            <wp:extent cx="5295900" cy="1577340"/>
            <wp:effectExtent l="0" t="0" r="7620" b="7620"/>
            <wp:docPr id="24" name="Picture 24" descr="image24"/>
            <wp:cNvGraphicFramePr/>
            <a:graphic xmlns:a="http://schemas.openxmlformats.org/drawingml/2006/main">
              <a:graphicData uri="http://schemas.openxmlformats.org/drawingml/2006/picture">
                <pic:pic xmlns:pic="http://schemas.openxmlformats.org/drawingml/2006/picture">
                  <pic:nvPicPr>
                    <pic:cNvPr id="24" name="Picture 24" descr="image24"/>
                    <pic:cNvPicPr/>
                  </pic:nvPicPr>
                  <pic:blipFill>
                    <a:blip r:embed="rId40"/>
                    <a:stretch>
                      <a:fillRect/>
                    </a:stretch>
                  </pic:blipFill>
                  <pic:spPr>
                    <a:xfrm>
                      <a:off x="0" y="0"/>
                      <a:ext cx="5295900" cy="1577340"/>
                    </a:xfrm>
                    <a:prstGeom prst="rect">
                      <a:avLst/>
                    </a:prstGeom>
                  </pic:spPr>
                </pic:pic>
              </a:graphicData>
            </a:graphic>
          </wp:inline>
        </w:drawing>
      </w:r>
    </w:p>
    <w:p w:rsidR="00DE1BDF" w:rsidRDefault="00F46628">
      <w:pPr>
        <w:keepNext/>
        <w:spacing w:before="40" w:line="300" w:lineRule="auto"/>
        <w:jc w:val="center"/>
        <w:rPr>
          <w:rFonts w:cs="Times New Roman"/>
          <w:i/>
          <w:color w:val="555555"/>
          <w:sz w:val="21"/>
          <w:lang w:val="vi-VN"/>
        </w:rPr>
      </w:pPr>
      <w:r>
        <w:rPr>
          <w:rFonts w:cs="Times New Roman"/>
          <w:i/>
          <w:color w:val="555555"/>
          <w:sz w:val="21"/>
          <w:lang w:val="vi-VN"/>
        </w:rPr>
        <w:t>Hình 24: Log Console Hibernate thực thi câu lệnh DELETE và xác nhận bản ghi đã bị xóa trên SSMS</w:t>
      </w:r>
    </w:p>
    <w:p w:rsidR="00DE1BDF" w:rsidRDefault="00F46628">
      <w:pPr>
        <w:keepNext/>
        <w:numPr>
          <w:ilvl w:val="0"/>
          <w:numId w:val="35"/>
        </w:numPr>
        <w:spacing w:after="0" w:line="300" w:lineRule="auto"/>
        <w:jc w:val="both"/>
        <w:rPr>
          <w:rFonts w:cs="Times New Roman"/>
          <w:color w:val="555555"/>
          <w:lang w:val="vi-VN"/>
        </w:rPr>
      </w:pPr>
      <w:r>
        <w:rPr>
          <w:rFonts w:cs="Times New Roman"/>
          <w:color w:val="555555"/>
          <w:lang w:val="vi-VN"/>
        </w:rPr>
        <w:t>Đánh giá kết quả: Chức năng xóa hoạt động chuẩn xác, câu lệnh SQL được Hibernate tối ưu hóa và cơ sở dữ liệu được đồng bộ ngay lập tức.</w:t>
      </w:r>
    </w:p>
    <w:p w:rsidR="00DE1BDF" w:rsidRDefault="00F46628">
      <w:pPr>
        <w:pStyle w:val="Heading2"/>
        <w:numPr>
          <w:ilvl w:val="1"/>
          <w:numId w:val="11"/>
        </w:numPr>
        <w:spacing w:beforeLines="70" w:before="168" w:beforeAutospacing="0" w:afterLines="81" w:after="194" w:afterAutospacing="0"/>
        <w:rPr>
          <w:lang w:val="vi-VN"/>
        </w:rPr>
      </w:pPr>
      <w:bookmarkStart w:id="36" w:name="_Toc244000340"/>
      <w:r>
        <w:rPr>
          <w:lang w:val="vi-VN"/>
        </w:rPr>
        <w:t>Kết quả Đạt được của Bài Thực hành</w:t>
      </w:r>
      <w:bookmarkEnd w:id="36"/>
    </w:p>
    <w:p w:rsidR="00DE1BDF" w:rsidRDefault="00F46628">
      <w:pPr>
        <w:numPr>
          <w:ilvl w:val="0"/>
          <w:numId w:val="36"/>
        </w:numPr>
        <w:spacing w:after="120" w:line="300" w:lineRule="auto"/>
        <w:jc w:val="both"/>
        <w:rPr>
          <w:rFonts w:cs="Times New Roman"/>
          <w:lang w:val="vi-VN"/>
        </w:rPr>
      </w:pPr>
      <w:r>
        <w:rPr>
          <w:rFonts w:cs="Times New Roman"/>
          <w:lang w:val="vi-VN"/>
        </w:rPr>
        <w:t>Trải qua quá trình nghiên cứu lý thuyết và triển khai thực nghiệm từng bước, bài thực hành đã hoàn thành toàn diện và xuất sắc các mục tiêu đề ra:</w:t>
      </w:r>
    </w:p>
    <w:p w:rsidR="00DE1BDF" w:rsidRDefault="00F46628">
      <w:pPr>
        <w:numPr>
          <w:ilvl w:val="0"/>
          <w:numId w:val="37"/>
        </w:numPr>
        <w:tabs>
          <w:tab w:val="clear" w:pos="1260"/>
          <w:tab w:val="left" w:pos="420"/>
        </w:tabs>
        <w:spacing w:after="80" w:line="300" w:lineRule="auto"/>
        <w:jc w:val="both"/>
        <w:rPr>
          <w:rFonts w:cs="Times New Roman"/>
          <w:lang w:val="vi-VN"/>
        </w:rPr>
      </w:pPr>
      <w:r>
        <w:rPr>
          <w:rFonts w:cs="Times New Roman"/>
          <w:lang w:val="vi-VN"/>
        </w:rPr>
        <w:t>Xây dựng thành công ứng dụng Quản lý Sinh viên hoàn chỉnh trên nền tảng Spring Boot hiện đại, tuân thủ nghiêm ngặt mô hình kiến trúc phân tầng MVC.</w:t>
      </w:r>
    </w:p>
    <w:p w:rsidR="00DE1BDF" w:rsidRDefault="00F46628">
      <w:pPr>
        <w:numPr>
          <w:ilvl w:val="0"/>
          <w:numId w:val="37"/>
        </w:numPr>
        <w:tabs>
          <w:tab w:val="clear" w:pos="1260"/>
          <w:tab w:val="left" w:pos="420"/>
        </w:tabs>
        <w:spacing w:after="80" w:line="300" w:lineRule="auto"/>
        <w:jc w:val="both"/>
        <w:rPr>
          <w:rFonts w:cs="Times New Roman"/>
          <w:lang w:val="vi-VN"/>
        </w:rPr>
      </w:pPr>
      <w:r>
        <w:rPr>
          <w:rFonts w:cs="Times New Roman"/>
          <w:lang w:val="vi-VN"/>
        </w:rPr>
        <w:t>Làm chủ trọn vẹn cú pháp và cơ chế biểu thức của Thymeleaf, từ Variable Expressions cơ bản đến SpEL nâng cao (Safe navigation, Elvis, Literal substitution) và các đối tượng tiện ích (#strings, #numbers, #temporals, #lists, #fields).</w:t>
      </w:r>
    </w:p>
    <w:p w:rsidR="00DE1BDF" w:rsidRDefault="00F46628">
      <w:pPr>
        <w:numPr>
          <w:ilvl w:val="0"/>
          <w:numId w:val="37"/>
        </w:numPr>
        <w:tabs>
          <w:tab w:val="clear" w:pos="1260"/>
          <w:tab w:val="left" w:pos="420"/>
        </w:tabs>
        <w:spacing w:after="80" w:line="300" w:lineRule="auto"/>
        <w:jc w:val="both"/>
        <w:rPr>
          <w:rFonts w:cs="Times New Roman"/>
          <w:lang w:val="vi-VN"/>
        </w:rPr>
      </w:pPr>
      <w:r>
        <w:rPr>
          <w:rFonts w:cs="Times New Roman"/>
          <w:lang w:val="vi-VN"/>
        </w:rPr>
        <w:t>Xây dựng hệ thống xác thực dữ liệu hai lớp vững chắc với Bean Validation, bảo đảm ngăn ngừa triệt để dữ liệu lỗi và mang lại trải nghiệm nhập liệu thân thiện cho người dùng.</w:t>
      </w:r>
    </w:p>
    <w:p w:rsidR="00DE1BDF" w:rsidRDefault="00F46628">
      <w:pPr>
        <w:numPr>
          <w:ilvl w:val="0"/>
          <w:numId w:val="37"/>
        </w:numPr>
        <w:tabs>
          <w:tab w:val="clear" w:pos="1260"/>
          <w:tab w:val="left" w:pos="420"/>
        </w:tabs>
        <w:spacing w:after="80" w:line="300" w:lineRule="auto"/>
        <w:jc w:val="both"/>
        <w:rPr>
          <w:rFonts w:cs="Times New Roman"/>
          <w:lang w:val="vi-VN"/>
        </w:rPr>
      </w:pPr>
      <w:r>
        <w:rPr>
          <w:rFonts w:cs="Times New Roman"/>
          <w:lang w:val="vi-VN"/>
        </w:rPr>
        <w:t>Ứng dụng thành công Thymeleaf Layout Dialect giúp mã nguồn giao diện gọn gàng, có tính module hóa cao và dễ dàng bảo trì mở rộng.</w:t>
      </w:r>
    </w:p>
    <w:p w:rsidR="00DE1BDF" w:rsidRDefault="00F46628">
      <w:pPr>
        <w:numPr>
          <w:ilvl w:val="0"/>
          <w:numId w:val="37"/>
        </w:numPr>
        <w:tabs>
          <w:tab w:val="clear" w:pos="1260"/>
          <w:tab w:val="left" w:pos="420"/>
        </w:tabs>
        <w:spacing w:after="80" w:line="300" w:lineRule="auto"/>
        <w:jc w:val="both"/>
        <w:rPr>
          <w:rFonts w:cs="Times New Roman"/>
          <w:lang w:val="vi-VN"/>
        </w:rPr>
      </w:pPr>
      <w:r>
        <w:rPr>
          <w:rFonts w:cs="Times New Roman"/>
          <w:lang w:val="vi-VN"/>
        </w:rPr>
        <w:t>Đảm bảo tính độc lập hạ tầng nhờ việc tích hợp Bootstrap 5 Offline, giúp ứng dụng có thể vận hành ổn định trong mạng nội bộ mà không cần Internet.</w:t>
      </w:r>
    </w:p>
    <w:p w:rsidR="00DE1BDF" w:rsidRDefault="00F46628">
      <w:pPr>
        <w:numPr>
          <w:ilvl w:val="0"/>
          <w:numId w:val="37"/>
        </w:numPr>
        <w:tabs>
          <w:tab w:val="clear" w:pos="1260"/>
          <w:tab w:val="left" w:pos="420"/>
        </w:tabs>
        <w:spacing w:after="80" w:line="300" w:lineRule="auto"/>
        <w:jc w:val="both"/>
        <w:rPr>
          <w:rFonts w:cs="Times New Roman"/>
          <w:lang w:val="vi-VN"/>
        </w:rPr>
      </w:pPr>
      <w:r>
        <w:rPr>
          <w:rFonts w:cs="Times New Roman"/>
          <w:lang w:val="vi-VN"/>
        </w:rPr>
        <w:t>Thao tác dữ liệu mượt mà, an toàn với Microsoft SQL Server thông qua Spring Data JPA và Hibernate ORM.</w:t>
      </w:r>
    </w:p>
    <w:p w:rsidR="00DE1BDF" w:rsidRDefault="00F46628">
      <w:pPr>
        <w:pStyle w:val="Heading2"/>
        <w:numPr>
          <w:ilvl w:val="1"/>
          <w:numId w:val="11"/>
        </w:numPr>
        <w:spacing w:afterLines="51" w:after="122" w:afterAutospacing="0"/>
        <w:rPr>
          <w:lang w:val="vi-VN"/>
        </w:rPr>
      </w:pPr>
      <w:bookmarkStart w:id="37" w:name="_Toc244000341"/>
      <w:r>
        <w:rPr>
          <w:lang w:val="vi-VN"/>
        </w:rPr>
        <w:lastRenderedPageBreak/>
        <w:t>Các Bài học Kinh nghiệm Thu hoạch</w:t>
      </w:r>
      <w:bookmarkEnd w:id="37"/>
    </w:p>
    <w:p w:rsidR="00DE1BDF" w:rsidRDefault="00F46628">
      <w:pPr>
        <w:numPr>
          <w:ilvl w:val="0"/>
          <w:numId w:val="38"/>
        </w:numPr>
        <w:spacing w:after="80"/>
        <w:jc w:val="both"/>
        <w:rPr>
          <w:rFonts w:cs="Times New Roman"/>
          <w:lang w:val="vi-VN"/>
        </w:rPr>
      </w:pPr>
      <w:r>
        <w:rPr>
          <w:rFonts w:cs="Times New Roman"/>
          <w:lang w:val="vi-VN"/>
        </w:rPr>
        <w:t>Nắm vững nguyên lý hoạt động của SpEL và cơ chế Natural Template, hiểu rõ cách dữ liệu di chuyển từ tầng Controller sang Model rồi ánh xạ vào các thuộc tính th:* của HTML.</w:t>
      </w:r>
    </w:p>
    <w:p w:rsidR="00DE1BDF" w:rsidRDefault="00F46628">
      <w:pPr>
        <w:numPr>
          <w:ilvl w:val="0"/>
          <w:numId w:val="38"/>
        </w:numPr>
        <w:spacing w:after="80"/>
        <w:jc w:val="both"/>
        <w:rPr>
          <w:rFonts w:cs="Times New Roman"/>
          <w:lang w:val="vi-VN"/>
        </w:rPr>
      </w:pPr>
      <w:r>
        <w:rPr>
          <w:rFonts w:cs="Times New Roman"/>
          <w:lang w:val="vi-VN"/>
        </w:rPr>
        <w:t>Rút ra kinh nghiệm quý báu về tầm quan trọng của mô hình Post-Redirect-Get (PRG) và cơ chế Flash Attributes trong việc xây dựng ứng dụng web chuẩn mực.</w:t>
      </w:r>
    </w:p>
    <w:p w:rsidR="00DE1BDF" w:rsidRDefault="00F46628">
      <w:pPr>
        <w:numPr>
          <w:ilvl w:val="0"/>
          <w:numId w:val="38"/>
        </w:numPr>
        <w:spacing w:after="80"/>
        <w:jc w:val="both"/>
        <w:rPr>
          <w:rFonts w:cs="Times New Roman"/>
          <w:lang w:val="vi-VN"/>
        </w:rPr>
      </w:pPr>
      <w:r>
        <w:rPr>
          <w:rFonts w:cs="Times New Roman"/>
          <w:lang w:val="vi-VN"/>
        </w:rPr>
        <w:t>Nhận thức sâu sắc về sự tiện lợi của Spring Data JPA so với JDBC thuần, giúp tiết kiệm đến 80% thời gian viết mã thao tác dữ liệu nhưng vẫn đảm bảo độ tin cậy và hiệu năng cao.</w:t>
      </w:r>
    </w:p>
    <w:p w:rsidR="00DE1BDF" w:rsidRDefault="00F46628">
      <w:pPr>
        <w:numPr>
          <w:ilvl w:val="0"/>
          <w:numId w:val="38"/>
        </w:numPr>
        <w:spacing w:after="0"/>
        <w:jc w:val="both"/>
        <w:rPr>
          <w:rFonts w:cs="Times New Roman"/>
          <w:lang w:val="vi-VN"/>
        </w:rPr>
      </w:pPr>
      <w:r>
        <w:rPr>
          <w:rFonts w:cs="Times New Roman"/>
          <w:lang w:val="vi-VN"/>
        </w:rPr>
        <w:t>Kỹ năng tổ chức layout và phân chia thư mục tài nguyên khoa học, phục vụ tốt cho các dự án phần mềm quy mô lớn trong thực tế.</w:t>
      </w:r>
    </w:p>
    <w:p w:rsidR="00DE1BDF" w:rsidRDefault="00F46628">
      <w:pPr>
        <w:pStyle w:val="Heading2"/>
        <w:numPr>
          <w:ilvl w:val="1"/>
          <w:numId w:val="11"/>
        </w:numPr>
        <w:spacing w:beforeLines="76" w:before="182" w:beforeAutospacing="0" w:afterLines="51" w:after="122" w:afterAutospacing="0"/>
        <w:rPr>
          <w:lang w:val="vi-VN"/>
        </w:rPr>
      </w:pPr>
      <w:bookmarkStart w:id="38" w:name="_Toc244000342"/>
      <w:r>
        <w:rPr>
          <w:lang w:val="vi-VN"/>
        </w:rPr>
        <w:t>Định hướng Phát triển và Mở rộng Ứng dụng</w:t>
      </w:r>
      <w:bookmarkEnd w:id="38"/>
    </w:p>
    <w:p w:rsidR="00DE1BDF" w:rsidRDefault="00F46628">
      <w:pPr>
        <w:numPr>
          <w:ilvl w:val="0"/>
          <w:numId w:val="39"/>
        </w:numPr>
        <w:spacing w:after="80" w:line="300" w:lineRule="auto"/>
        <w:jc w:val="both"/>
        <w:rPr>
          <w:rFonts w:cs="Times New Roman"/>
          <w:lang w:val="vi-VN"/>
        </w:rPr>
      </w:pPr>
      <w:r>
        <w:rPr>
          <w:rFonts w:cs="Times New Roman"/>
          <w:lang w:val="vi-VN"/>
        </w:rPr>
        <w:t>Bổ sung tính năng phân trang (Pagination) và sắp xếp đa tiêu chí (Dynamic Sorting) sử dụng đối tượng Pageable của Spring Data JPA để tối ưu hiệu năng khi số lượng sinh viên lên tới hàng chục nghìn bản ghi.</w:t>
      </w:r>
    </w:p>
    <w:p w:rsidR="00DE1BDF" w:rsidRDefault="00F46628">
      <w:pPr>
        <w:numPr>
          <w:ilvl w:val="0"/>
          <w:numId w:val="39"/>
        </w:numPr>
        <w:spacing w:after="80" w:line="300" w:lineRule="auto"/>
        <w:jc w:val="both"/>
        <w:rPr>
          <w:rFonts w:cs="Times New Roman"/>
          <w:lang w:val="vi-VN"/>
        </w:rPr>
      </w:pPr>
      <w:r>
        <w:rPr>
          <w:rFonts w:cs="Times New Roman"/>
          <w:lang w:val="vi-VN"/>
        </w:rPr>
        <w:t>Xây dựng bộ lọc tìm kiếm nâng cao (Advanced Search Filter) cho phép tìm kiếm kết hợp nhiều tiêu chí: theo khoảng điểm GPA, theo chuyên ngành, theo khoảng ngày sinh và tìm kiếm họ tên gần đúng (Spring Data JPA Specification).</w:t>
      </w:r>
    </w:p>
    <w:p w:rsidR="00DE1BDF" w:rsidRDefault="00F46628">
      <w:pPr>
        <w:numPr>
          <w:ilvl w:val="0"/>
          <w:numId w:val="39"/>
        </w:numPr>
        <w:spacing w:after="80" w:line="300" w:lineRule="auto"/>
        <w:jc w:val="both"/>
        <w:rPr>
          <w:rFonts w:cs="Times New Roman"/>
          <w:lang w:val="vi-VN"/>
        </w:rPr>
      </w:pPr>
      <w:r>
        <w:rPr>
          <w:rFonts w:cs="Times New Roman"/>
          <w:lang w:val="vi-VN"/>
        </w:rPr>
        <w:t>Tích hợp Spring Security để phân quyền người dùng chặt chẽ: Phân quyền Quản trị viên (Admin) có toàn quyền thêm/sửa/xóa, Giảng viên chỉ có quyền xem và nhập điểm, Sinh viên chỉ có quyền tra cứu hồ sơ cá nhân.</w:t>
      </w:r>
    </w:p>
    <w:p w:rsidR="00DE1BDF" w:rsidRDefault="00F46628">
      <w:pPr>
        <w:numPr>
          <w:ilvl w:val="0"/>
          <w:numId w:val="39"/>
        </w:numPr>
        <w:spacing w:after="80" w:line="300" w:lineRule="auto"/>
        <w:jc w:val="both"/>
        <w:rPr>
          <w:rFonts w:cs="Times New Roman"/>
          <w:lang w:val="vi-VN"/>
        </w:rPr>
      </w:pPr>
      <w:r>
        <w:rPr>
          <w:rFonts w:cs="Times New Roman"/>
          <w:lang w:val="vi-VN"/>
        </w:rPr>
        <w:t>Bổ sung chức năng xuất dữ liệu báo cáo ra tệp tin Excel/PDF phục vụ công tác lưu trữ và in ấn của nhà trường.</w:t>
      </w:r>
    </w:p>
    <w:p w:rsidR="00DE1BDF" w:rsidRDefault="00DE1BDF">
      <w:pPr>
        <w:spacing w:after="80" w:line="300" w:lineRule="auto"/>
        <w:ind w:left="360" w:hanging="360"/>
        <w:jc w:val="both"/>
        <w:rPr>
          <w:rFonts w:cs="Times New Roman"/>
          <w:lang w:val="vi-VN"/>
        </w:rPr>
      </w:pPr>
    </w:p>
    <w:p w:rsidR="00DE1BDF" w:rsidRDefault="00DE1BDF">
      <w:pPr>
        <w:keepNext/>
        <w:spacing w:before="120" w:after="40" w:line="300" w:lineRule="auto"/>
        <w:jc w:val="center"/>
        <w:rPr>
          <w:rFonts w:cs="Times New Roman"/>
          <w:lang w:val="vi-VN"/>
        </w:rPr>
      </w:pPr>
    </w:p>
    <w:sectPr w:rsidR="00DE1BDF">
      <w:footerReference w:type="default" r:id="rId41"/>
      <w:pgSz w:w="11906" w:h="16838"/>
      <w:pgMar w:top="1138" w:right="1368" w:bottom="1138" w:left="1411"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635">
      <wne:acd wne:acdName="acd0"/>
    </wne:keymap>
  </wne:keymaps>
  <wne:toolbars>
    <wne:acdManifest>
      <wne:acdEntry wne:acdName="acd0"/>
    </wne:acdManifest>
  </wne:toolbars>
  <wne:acds>
    <wne:acd wne:argValue="AQAAAAAA" wne:acdName="acd0"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511B" w:rsidRDefault="0001511B">
      <w:pPr>
        <w:spacing w:line="240" w:lineRule="auto"/>
      </w:pPr>
      <w:r>
        <w:separator/>
      </w:r>
    </w:p>
  </w:endnote>
  <w:endnote w:type="continuationSeparator" w:id="0">
    <w:p w:rsidR="0001511B" w:rsidRDefault="000151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Malgun Gothic Semilight"/>
    <w:panose1 w:val="02010600030101010101"/>
    <w:charset w:val="86"/>
    <w:family w:val="auto"/>
    <w:pitch w:val="default"/>
    <w:sig w:usb0="00000000" w:usb1="080E0000" w:usb2="00000010" w:usb3="00000000" w:csb0="00040000"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42AF" w:rsidRDefault="007D42AF">
    <w:pPr>
      <w:pStyle w:val="Footer"/>
      <w:framePr w:wrap="around" w:vAnchor="text" w:hAnchor="margin" w:y="1"/>
      <w:spacing w:after="0"/>
      <w:jc w:val="right"/>
    </w:pPr>
    <w:r>
      <w:rPr>
        <w:rStyle w:val="PageNumber"/>
      </w:rPr>
      <w:fldChar w:fldCharType="begin"/>
    </w:r>
    <w:r>
      <w:rPr>
        <w:rStyle w:val="PageNumber"/>
      </w:rPr>
      <w:instrText xml:space="preserve"> PAGE </w:instrText>
    </w:r>
    <w:r>
      <w:rPr>
        <w:rStyle w:val="PageNumber"/>
      </w:rPr>
      <w:fldChar w:fldCharType="separate"/>
    </w:r>
    <w:r w:rsidR="005B1A09">
      <w:rPr>
        <w:rStyle w:val="PageNumber"/>
        <w:noProof/>
      </w:rPr>
      <w:t>3</w:t>
    </w:r>
    <w:r>
      <w:rPr>
        <w:rStyle w:val="PageNumber"/>
      </w:rPr>
      <w:fldChar w:fldCharType="end"/>
    </w:r>
  </w:p>
  <w:p w:rsidR="007D42AF" w:rsidRDefault="007D42AF">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511B" w:rsidRDefault="0001511B">
      <w:pPr>
        <w:spacing w:after="0"/>
      </w:pPr>
      <w:r>
        <w:separator/>
      </w:r>
    </w:p>
  </w:footnote>
  <w:footnote w:type="continuationSeparator" w:id="0">
    <w:p w:rsidR="0001511B" w:rsidRDefault="0001511B">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072D95"/>
    <w:multiLevelType w:val="singleLevel"/>
    <w:tmpl w:val="80072D95"/>
    <w:lvl w:ilvl="0">
      <w:start w:val="1"/>
      <w:numFmt w:val="bullet"/>
      <w:lvlText w:val=""/>
      <w:lvlJc w:val="left"/>
      <w:pPr>
        <w:tabs>
          <w:tab w:val="left" w:pos="840"/>
        </w:tabs>
        <w:ind w:left="840" w:hanging="420"/>
      </w:pPr>
      <w:rPr>
        <w:rFonts w:ascii="Wingdings" w:hAnsi="Wingdings" w:hint="default"/>
        <w:sz w:val="18"/>
        <w:szCs w:val="18"/>
      </w:rPr>
    </w:lvl>
  </w:abstractNum>
  <w:abstractNum w:abstractNumId="1" w15:restartNumberingAfterBreak="0">
    <w:nsid w:val="8B9DE3F2"/>
    <w:multiLevelType w:val="singleLevel"/>
    <w:tmpl w:val="8B9DE3F2"/>
    <w:lvl w:ilvl="0">
      <w:start w:val="1"/>
      <w:numFmt w:val="bullet"/>
      <w:lvlText w:val=""/>
      <w:lvlJc w:val="left"/>
      <w:pPr>
        <w:tabs>
          <w:tab w:val="left" w:pos="840"/>
        </w:tabs>
        <w:ind w:left="840" w:hanging="420"/>
      </w:pPr>
      <w:rPr>
        <w:rFonts w:ascii="Wingdings" w:hAnsi="Wingdings" w:hint="default"/>
        <w:sz w:val="18"/>
        <w:szCs w:val="18"/>
      </w:rPr>
    </w:lvl>
  </w:abstractNum>
  <w:abstractNum w:abstractNumId="2" w15:restartNumberingAfterBreak="0">
    <w:nsid w:val="90543EFA"/>
    <w:multiLevelType w:val="singleLevel"/>
    <w:tmpl w:val="90543EFA"/>
    <w:lvl w:ilvl="0">
      <w:start w:val="1"/>
      <w:numFmt w:val="bullet"/>
      <w:lvlText w:val=""/>
      <w:lvlJc w:val="left"/>
      <w:pPr>
        <w:tabs>
          <w:tab w:val="left" w:pos="840"/>
        </w:tabs>
        <w:ind w:left="840" w:hanging="420"/>
      </w:pPr>
      <w:rPr>
        <w:rFonts w:ascii="Wingdings" w:hAnsi="Wingdings" w:hint="default"/>
        <w:sz w:val="18"/>
        <w:szCs w:val="18"/>
      </w:rPr>
    </w:lvl>
  </w:abstractNum>
  <w:abstractNum w:abstractNumId="3" w15:restartNumberingAfterBreak="0">
    <w:nsid w:val="91C4B8CE"/>
    <w:multiLevelType w:val="singleLevel"/>
    <w:tmpl w:val="91C4B8CE"/>
    <w:lvl w:ilvl="0">
      <w:start w:val="1"/>
      <w:numFmt w:val="bullet"/>
      <w:lvlText w:val=""/>
      <w:lvlJc w:val="left"/>
      <w:pPr>
        <w:tabs>
          <w:tab w:val="left" w:pos="840"/>
        </w:tabs>
        <w:ind w:left="840" w:hanging="420"/>
      </w:pPr>
      <w:rPr>
        <w:rFonts w:ascii="Wingdings" w:hAnsi="Wingdings" w:hint="default"/>
        <w:sz w:val="18"/>
        <w:szCs w:val="18"/>
      </w:rPr>
    </w:lvl>
  </w:abstractNum>
  <w:abstractNum w:abstractNumId="4" w15:restartNumberingAfterBreak="0">
    <w:nsid w:val="91FA5DEA"/>
    <w:multiLevelType w:val="singleLevel"/>
    <w:tmpl w:val="91FA5DEA"/>
    <w:lvl w:ilvl="0">
      <w:start w:val="1"/>
      <w:numFmt w:val="bullet"/>
      <w:lvlText w:val=""/>
      <w:lvlJc w:val="left"/>
      <w:pPr>
        <w:tabs>
          <w:tab w:val="left" w:pos="840"/>
        </w:tabs>
        <w:ind w:left="840" w:hanging="420"/>
      </w:pPr>
      <w:rPr>
        <w:rFonts w:ascii="Wingdings" w:hAnsi="Wingdings" w:hint="default"/>
        <w:sz w:val="18"/>
        <w:szCs w:val="18"/>
      </w:rPr>
    </w:lvl>
  </w:abstractNum>
  <w:abstractNum w:abstractNumId="5" w15:restartNumberingAfterBreak="0">
    <w:nsid w:val="95756CF1"/>
    <w:multiLevelType w:val="singleLevel"/>
    <w:tmpl w:val="95756CF1"/>
    <w:lvl w:ilvl="0">
      <w:start w:val="1"/>
      <w:numFmt w:val="bullet"/>
      <w:lvlText w:val=""/>
      <w:lvlJc w:val="left"/>
      <w:pPr>
        <w:tabs>
          <w:tab w:val="left" w:pos="840"/>
        </w:tabs>
        <w:ind w:left="840" w:hanging="420"/>
      </w:pPr>
      <w:rPr>
        <w:rFonts w:ascii="Wingdings" w:hAnsi="Wingdings" w:hint="default"/>
        <w:sz w:val="18"/>
        <w:szCs w:val="18"/>
      </w:rPr>
    </w:lvl>
  </w:abstractNum>
  <w:abstractNum w:abstractNumId="6" w15:restartNumberingAfterBreak="0">
    <w:nsid w:val="AF49232A"/>
    <w:multiLevelType w:val="singleLevel"/>
    <w:tmpl w:val="AF49232A"/>
    <w:lvl w:ilvl="0">
      <w:start w:val="1"/>
      <w:numFmt w:val="bullet"/>
      <w:lvlText w:val=""/>
      <w:lvlJc w:val="left"/>
      <w:pPr>
        <w:tabs>
          <w:tab w:val="left" w:pos="840"/>
        </w:tabs>
        <w:ind w:left="840" w:hanging="420"/>
      </w:pPr>
      <w:rPr>
        <w:rFonts w:ascii="Wingdings" w:hAnsi="Wingdings" w:hint="default"/>
        <w:sz w:val="18"/>
        <w:szCs w:val="18"/>
      </w:rPr>
    </w:lvl>
  </w:abstractNum>
  <w:abstractNum w:abstractNumId="7" w15:restartNumberingAfterBreak="0">
    <w:nsid w:val="B11231A1"/>
    <w:multiLevelType w:val="singleLevel"/>
    <w:tmpl w:val="B11231A1"/>
    <w:lvl w:ilvl="0">
      <w:start w:val="1"/>
      <w:numFmt w:val="bullet"/>
      <w:lvlText w:val=""/>
      <w:lvlJc w:val="left"/>
      <w:pPr>
        <w:tabs>
          <w:tab w:val="left" w:pos="840"/>
        </w:tabs>
        <w:ind w:left="840" w:hanging="420"/>
      </w:pPr>
      <w:rPr>
        <w:rFonts w:ascii="Wingdings" w:hAnsi="Wingdings" w:hint="default"/>
        <w:sz w:val="18"/>
        <w:szCs w:val="18"/>
      </w:rPr>
    </w:lvl>
  </w:abstractNum>
  <w:abstractNum w:abstractNumId="8" w15:restartNumberingAfterBreak="0">
    <w:nsid w:val="B30596C4"/>
    <w:multiLevelType w:val="singleLevel"/>
    <w:tmpl w:val="B30596C4"/>
    <w:lvl w:ilvl="0">
      <w:start w:val="1"/>
      <w:numFmt w:val="bullet"/>
      <w:lvlText w:val=""/>
      <w:lvlJc w:val="left"/>
      <w:pPr>
        <w:tabs>
          <w:tab w:val="left" w:pos="840"/>
        </w:tabs>
        <w:ind w:left="900" w:hanging="420"/>
      </w:pPr>
      <w:rPr>
        <w:rFonts w:ascii="Wingdings" w:hAnsi="Wingdings" w:hint="default"/>
        <w:sz w:val="18"/>
        <w:szCs w:val="18"/>
      </w:rPr>
    </w:lvl>
  </w:abstractNum>
  <w:abstractNum w:abstractNumId="9" w15:restartNumberingAfterBreak="0">
    <w:nsid w:val="BA8AE0BB"/>
    <w:multiLevelType w:val="singleLevel"/>
    <w:tmpl w:val="BA8AE0BB"/>
    <w:lvl w:ilvl="0">
      <w:start w:val="1"/>
      <w:numFmt w:val="bullet"/>
      <w:lvlText w:val="¡"/>
      <w:lvlJc w:val="left"/>
      <w:pPr>
        <w:tabs>
          <w:tab w:val="left" w:pos="1260"/>
        </w:tabs>
        <w:ind w:left="1258" w:hanging="418"/>
      </w:pPr>
      <w:rPr>
        <w:rFonts w:ascii="Wingdings" w:hAnsi="Wingdings" w:cs="Wingdings" w:hint="default"/>
        <w:sz w:val="18"/>
        <w:szCs w:val="18"/>
      </w:rPr>
    </w:lvl>
  </w:abstractNum>
  <w:abstractNum w:abstractNumId="10" w15:restartNumberingAfterBreak="0">
    <w:nsid w:val="D050180B"/>
    <w:multiLevelType w:val="singleLevel"/>
    <w:tmpl w:val="D050180B"/>
    <w:lvl w:ilvl="0">
      <w:start w:val="1"/>
      <w:numFmt w:val="bullet"/>
      <w:lvlText w:val=""/>
      <w:lvlJc w:val="left"/>
      <w:pPr>
        <w:tabs>
          <w:tab w:val="left" w:pos="960"/>
        </w:tabs>
        <w:ind w:left="960" w:hanging="420"/>
      </w:pPr>
      <w:rPr>
        <w:rFonts w:ascii="Wingdings" w:hAnsi="Wingdings" w:hint="default"/>
        <w:sz w:val="18"/>
        <w:szCs w:val="18"/>
      </w:rPr>
    </w:lvl>
  </w:abstractNum>
  <w:abstractNum w:abstractNumId="11" w15:restartNumberingAfterBreak="0">
    <w:nsid w:val="D92A03EB"/>
    <w:multiLevelType w:val="singleLevel"/>
    <w:tmpl w:val="D92A03EB"/>
    <w:lvl w:ilvl="0">
      <w:start w:val="1"/>
      <w:numFmt w:val="bullet"/>
      <w:lvlText w:val=""/>
      <w:lvlJc w:val="left"/>
      <w:pPr>
        <w:tabs>
          <w:tab w:val="left" w:pos="840"/>
        </w:tabs>
        <w:ind w:left="840" w:hanging="420"/>
      </w:pPr>
      <w:rPr>
        <w:rFonts w:ascii="Wingdings" w:hAnsi="Wingdings" w:hint="default"/>
        <w:sz w:val="18"/>
        <w:szCs w:val="18"/>
      </w:rPr>
    </w:lvl>
  </w:abstractNum>
  <w:abstractNum w:abstractNumId="12" w15:restartNumberingAfterBreak="0">
    <w:nsid w:val="D9D7F113"/>
    <w:multiLevelType w:val="singleLevel"/>
    <w:tmpl w:val="D9D7F113"/>
    <w:lvl w:ilvl="0">
      <w:start w:val="1"/>
      <w:numFmt w:val="bullet"/>
      <w:lvlText w:val=""/>
      <w:lvlJc w:val="left"/>
      <w:pPr>
        <w:tabs>
          <w:tab w:val="left" w:pos="840"/>
        </w:tabs>
        <w:ind w:left="840" w:hanging="420"/>
      </w:pPr>
      <w:rPr>
        <w:rFonts w:ascii="Wingdings" w:hAnsi="Wingdings" w:hint="default"/>
        <w:sz w:val="18"/>
        <w:szCs w:val="18"/>
      </w:rPr>
    </w:lvl>
  </w:abstractNum>
  <w:abstractNum w:abstractNumId="13" w15:restartNumberingAfterBreak="0">
    <w:nsid w:val="E0C85FE8"/>
    <w:multiLevelType w:val="singleLevel"/>
    <w:tmpl w:val="E0C85FE8"/>
    <w:lvl w:ilvl="0">
      <w:start w:val="1"/>
      <w:numFmt w:val="bullet"/>
      <w:lvlText w:val="¡"/>
      <w:lvlJc w:val="left"/>
      <w:pPr>
        <w:tabs>
          <w:tab w:val="left" w:pos="1260"/>
        </w:tabs>
        <w:ind w:left="1258" w:hanging="418"/>
      </w:pPr>
      <w:rPr>
        <w:rFonts w:ascii="Wingdings" w:hAnsi="Wingdings" w:cs="Wingdings" w:hint="default"/>
        <w:sz w:val="18"/>
        <w:szCs w:val="18"/>
      </w:rPr>
    </w:lvl>
  </w:abstractNum>
  <w:abstractNum w:abstractNumId="14" w15:restartNumberingAfterBreak="0">
    <w:nsid w:val="E82B43D6"/>
    <w:multiLevelType w:val="singleLevel"/>
    <w:tmpl w:val="E82B43D6"/>
    <w:lvl w:ilvl="0">
      <w:start w:val="1"/>
      <w:numFmt w:val="bullet"/>
      <w:lvlText w:val=""/>
      <w:lvlJc w:val="left"/>
      <w:pPr>
        <w:tabs>
          <w:tab w:val="left" w:pos="840"/>
        </w:tabs>
        <w:ind w:left="840" w:hanging="420"/>
      </w:pPr>
      <w:rPr>
        <w:rFonts w:ascii="Wingdings" w:hAnsi="Wingdings" w:hint="default"/>
        <w:sz w:val="18"/>
        <w:szCs w:val="18"/>
      </w:rPr>
    </w:lvl>
  </w:abstractNum>
  <w:abstractNum w:abstractNumId="15" w15:restartNumberingAfterBreak="0">
    <w:nsid w:val="EBB1BCE0"/>
    <w:multiLevelType w:val="singleLevel"/>
    <w:tmpl w:val="EBB1BCE0"/>
    <w:lvl w:ilvl="0">
      <w:start w:val="1"/>
      <w:numFmt w:val="bullet"/>
      <w:lvlText w:val=""/>
      <w:lvlJc w:val="left"/>
      <w:pPr>
        <w:tabs>
          <w:tab w:val="left" w:pos="840"/>
        </w:tabs>
        <w:ind w:left="840" w:hanging="420"/>
      </w:pPr>
      <w:rPr>
        <w:rFonts w:ascii="Wingdings" w:hAnsi="Wingdings" w:hint="default"/>
        <w:sz w:val="18"/>
        <w:szCs w:val="18"/>
      </w:rPr>
    </w:lvl>
  </w:abstractNum>
  <w:abstractNum w:abstractNumId="16" w15:restartNumberingAfterBreak="0">
    <w:nsid w:val="FCC042BE"/>
    <w:multiLevelType w:val="singleLevel"/>
    <w:tmpl w:val="FCC042BE"/>
    <w:lvl w:ilvl="0">
      <w:start w:val="1"/>
      <w:numFmt w:val="bullet"/>
      <w:lvlText w:val=""/>
      <w:lvlJc w:val="left"/>
      <w:pPr>
        <w:tabs>
          <w:tab w:val="left" w:pos="840"/>
        </w:tabs>
        <w:ind w:left="840" w:hanging="420"/>
      </w:pPr>
      <w:rPr>
        <w:rFonts w:ascii="Wingdings" w:hAnsi="Wingdings" w:hint="default"/>
        <w:sz w:val="18"/>
        <w:szCs w:val="18"/>
      </w:rPr>
    </w:lvl>
  </w:abstractNum>
  <w:abstractNum w:abstractNumId="17" w15:restartNumberingAfterBreak="0">
    <w:nsid w:val="FFC4B2A8"/>
    <w:multiLevelType w:val="singleLevel"/>
    <w:tmpl w:val="FFC4B2A8"/>
    <w:lvl w:ilvl="0">
      <w:start w:val="1"/>
      <w:numFmt w:val="bullet"/>
      <w:lvlText w:val=""/>
      <w:lvlJc w:val="left"/>
      <w:pPr>
        <w:tabs>
          <w:tab w:val="left" w:pos="840"/>
        </w:tabs>
        <w:ind w:left="900" w:hanging="420"/>
      </w:pPr>
      <w:rPr>
        <w:rFonts w:ascii="Wingdings" w:hAnsi="Wingdings" w:hint="default"/>
        <w:sz w:val="18"/>
        <w:szCs w:val="18"/>
      </w:rPr>
    </w:lvl>
  </w:abstractNum>
  <w:abstractNum w:abstractNumId="18"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9"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0"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21"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22"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23"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24"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25"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26"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27"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28" w15:restartNumberingAfterBreak="0">
    <w:nsid w:val="02005E5B"/>
    <w:multiLevelType w:val="singleLevel"/>
    <w:tmpl w:val="02005E5B"/>
    <w:lvl w:ilvl="0">
      <w:start w:val="1"/>
      <w:numFmt w:val="bullet"/>
      <w:lvlText w:val=""/>
      <w:lvlJc w:val="left"/>
      <w:pPr>
        <w:tabs>
          <w:tab w:val="left" w:pos="840"/>
        </w:tabs>
        <w:ind w:left="840" w:hanging="420"/>
      </w:pPr>
      <w:rPr>
        <w:rFonts w:ascii="Wingdings" w:hAnsi="Wingdings" w:hint="default"/>
        <w:sz w:val="18"/>
        <w:szCs w:val="18"/>
      </w:rPr>
    </w:lvl>
  </w:abstractNum>
  <w:abstractNum w:abstractNumId="29" w15:restartNumberingAfterBreak="0">
    <w:nsid w:val="1B92F29D"/>
    <w:multiLevelType w:val="singleLevel"/>
    <w:tmpl w:val="1B92F29D"/>
    <w:lvl w:ilvl="0">
      <w:start w:val="1"/>
      <w:numFmt w:val="bullet"/>
      <w:lvlText w:val=""/>
      <w:lvlJc w:val="left"/>
      <w:pPr>
        <w:tabs>
          <w:tab w:val="left" w:pos="840"/>
        </w:tabs>
        <w:ind w:left="840" w:hanging="420"/>
      </w:pPr>
      <w:rPr>
        <w:rFonts w:ascii="Wingdings" w:hAnsi="Wingdings" w:hint="default"/>
        <w:sz w:val="18"/>
        <w:szCs w:val="18"/>
      </w:rPr>
    </w:lvl>
  </w:abstractNum>
  <w:abstractNum w:abstractNumId="30" w15:restartNumberingAfterBreak="0">
    <w:nsid w:val="2047317B"/>
    <w:multiLevelType w:val="singleLevel"/>
    <w:tmpl w:val="2047317B"/>
    <w:lvl w:ilvl="0">
      <w:start w:val="1"/>
      <w:numFmt w:val="bullet"/>
      <w:lvlText w:val=""/>
      <w:lvlJc w:val="left"/>
      <w:pPr>
        <w:tabs>
          <w:tab w:val="left" w:pos="840"/>
        </w:tabs>
        <w:ind w:left="840" w:hanging="420"/>
      </w:pPr>
      <w:rPr>
        <w:rFonts w:ascii="Wingdings" w:hAnsi="Wingdings" w:hint="default"/>
        <w:sz w:val="18"/>
        <w:szCs w:val="18"/>
      </w:rPr>
    </w:lvl>
  </w:abstractNum>
  <w:abstractNum w:abstractNumId="31" w15:restartNumberingAfterBreak="0">
    <w:nsid w:val="27A8F1D8"/>
    <w:multiLevelType w:val="singleLevel"/>
    <w:tmpl w:val="27A8F1D8"/>
    <w:lvl w:ilvl="0">
      <w:start w:val="1"/>
      <w:numFmt w:val="bullet"/>
      <w:lvlText w:val=""/>
      <w:lvlJc w:val="left"/>
      <w:pPr>
        <w:tabs>
          <w:tab w:val="left" w:pos="840"/>
        </w:tabs>
        <w:ind w:left="840" w:hanging="420"/>
      </w:pPr>
      <w:rPr>
        <w:rFonts w:ascii="Wingdings" w:hAnsi="Wingdings" w:hint="default"/>
        <w:sz w:val="18"/>
        <w:szCs w:val="18"/>
      </w:rPr>
    </w:lvl>
  </w:abstractNum>
  <w:abstractNum w:abstractNumId="32" w15:restartNumberingAfterBreak="0">
    <w:nsid w:val="292A7ACF"/>
    <w:multiLevelType w:val="singleLevel"/>
    <w:tmpl w:val="292A7ACF"/>
    <w:lvl w:ilvl="0">
      <w:start w:val="1"/>
      <w:numFmt w:val="bullet"/>
      <w:lvlText w:val=""/>
      <w:lvlJc w:val="left"/>
      <w:pPr>
        <w:tabs>
          <w:tab w:val="left" w:pos="840"/>
        </w:tabs>
        <w:ind w:left="840" w:hanging="420"/>
      </w:pPr>
      <w:rPr>
        <w:rFonts w:ascii="Wingdings" w:hAnsi="Wingdings" w:hint="default"/>
        <w:sz w:val="18"/>
        <w:szCs w:val="18"/>
      </w:rPr>
    </w:lvl>
  </w:abstractNum>
  <w:abstractNum w:abstractNumId="33" w15:restartNumberingAfterBreak="0">
    <w:nsid w:val="29B94DC6"/>
    <w:multiLevelType w:val="hybridMultilevel"/>
    <w:tmpl w:val="282EF170"/>
    <w:lvl w:ilvl="0" w:tplc="5CCC7BFE">
      <w:start w:val="3"/>
      <w:numFmt w:val="bullet"/>
      <w:lvlText w:val="-"/>
      <w:lvlJc w:val="left"/>
      <w:pPr>
        <w:ind w:left="1210" w:hanging="360"/>
      </w:pPr>
      <w:rPr>
        <w:rFonts w:ascii="Times New Roman" w:eastAsia="SimSun" w:hAnsi="Times New Roman" w:cs="Times New Roman"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4" w15:restartNumberingAfterBreak="0">
    <w:nsid w:val="3282CB1C"/>
    <w:multiLevelType w:val="multilevel"/>
    <w:tmpl w:val="3282CB1C"/>
    <w:lvl w:ilvl="0">
      <w:start w:val="1"/>
      <w:numFmt w:val="decimal"/>
      <w:lvlText w:val="%1."/>
      <w:lvlJc w:val="left"/>
      <w:pPr>
        <w:tabs>
          <w:tab w:val="left" w:pos="425"/>
        </w:tabs>
        <w:ind w:left="425" w:hanging="425"/>
      </w:pPr>
      <w:rPr>
        <w:rFonts w:hint="default"/>
        <w:sz w:val="28"/>
        <w:szCs w:val="28"/>
      </w:rPr>
    </w:lvl>
    <w:lvl w:ilvl="1">
      <w:start w:val="1"/>
      <w:numFmt w:val="decimal"/>
      <w:lvlText w:val="%1.%2."/>
      <w:lvlJc w:val="left"/>
      <w:pPr>
        <w:tabs>
          <w:tab w:val="left" w:pos="850"/>
        </w:tabs>
        <w:ind w:left="850" w:hanging="453"/>
      </w:pPr>
      <w:rPr>
        <w:rFonts w:hint="default"/>
        <w:b/>
        <w:bCs/>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35" w15:restartNumberingAfterBreak="0">
    <w:nsid w:val="3BB0A0C4"/>
    <w:multiLevelType w:val="singleLevel"/>
    <w:tmpl w:val="3BB0A0C4"/>
    <w:lvl w:ilvl="0">
      <w:start w:val="1"/>
      <w:numFmt w:val="bullet"/>
      <w:lvlText w:val=""/>
      <w:lvlJc w:val="left"/>
      <w:pPr>
        <w:tabs>
          <w:tab w:val="left" w:pos="840"/>
        </w:tabs>
        <w:ind w:left="840" w:hanging="420"/>
      </w:pPr>
      <w:rPr>
        <w:rFonts w:ascii="Wingdings" w:hAnsi="Wingdings" w:hint="default"/>
        <w:sz w:val="18"/>
        <w:szCs w:val="18"/>
      </w:rPr>
    </w:lvl>
  </w:abstractNum>
  <w:abstractNum w:abstractNumId="36" w15:restartNumberingAfterBreak="0">
    <w:nsid w:val="3CE4241F"/>
    <w:multiLevelType w:val="singleLevel"/>
    <w:tmpl w:val="3CE4241F"/>
    <w:lvl w:ilvl="0">
      <w:start w:val="1"/>
      <w:numFmt w:val="bullet"/>
      <w:lvlText w:val=""/>
      <w:lvlJc w:val="left"/>
      <w:pPr>
        <w:tabs>
          <w:tab w:val="left" w:pos="840"/>
        </w:tabs>
        <w:ind w:left="840" w:hanging="420"/>
      </w:pPr>
      <w:rPr>
        <w:rFonts w:ascii="Wingdings" w:hAnsi="Wingdings" w:hint="default"/>
        <w:sz w:val="18"/>
        <w:szCs w:val="18"/>
      </w:rPr>
    </w:lvl>
  </w:abstractNum>
  <w:abstractNum w:abstractNumId="37" w15:restartNumberingAfterBreak="0">
    <w:nsid w:val="47067DC4"/>
    <w:multiLevelType w:val="singleLevel"/>
    <w:tmpl w:val="47067DC4"/>
    <w:lvl w:ilvl="0">
      <w:start w:val="1"/>
      <w:numFmt w:val="bullet"/>
      <w:lvlText w:val=""/>
      <w:lvlJc w:val="left"/>
      <w:pPr>
        <w:tabs>
          <w:tab w:val="left" w:pos="840"/>
        </w:tabs>
        <w:ind w:left="840" w:hanging="420"/>
      </w:pPr>
      <w:rPr>
        <w:rFonts w:ascii="Wingdings" w:hAnsi="Wingdings" w:hint="default"/>
        <w:sz w:val="18"/>
        <w:szCs w:val="18"/>
      </w:rPr>
    </w:lvl>
  </w:abstractNum>
  <w:abstractNum w:abstractNumId="38" w15:restartNumberingAfterBreak="0">
    <w:nsid w:val="6122E3C7"/>
    <w:multiLevelType w:val="singleLevel"/>
    <w:tmpl w:val="6122E3C7"/>
    <w:lvl w:ilvl="0">
      <w:start w:val="1"/>
      <w:numFmt w:val="bullet"/>
      <w:lvlText w:val=""/>
      <w:lvlJc w:val="left"/>
      <w:pPr>
        <w:tabs>
          <w:tab w:val="left" w:pos="840"/>
        </w:tabs>
        <w:ind w:left="840" w:hanging="420"/>
      </w:pPr>
      <w:rPr>
        <w:rFonts w:ascii="Wingdings" w:hAnsi="Wingdings" w:hint="default"/>
        <w:sz w:val="18"/>
        <w:szCs w:val="18"/>
      </w:rPr>
    </w:lvl>
  </w:abstractNum>
  <w:abstractNum w:abstractNumId="39" w15:restartNumberingAfterBreak="0">
    <w:nsid w:val="61AED60A"/>
    <w:multiLevelType w:val="singleLevel"/>
    <w:tmpl w:val="61AED60A"/>
    <w:lvl w:ilvl="0">
      <w:start w:val="1"/>
      <w:numFmt w:val="bullet"/>
      <w:lvlText w:val=""/>
      <w:lvlJc w:val="left"/>
      <w:pPr>
        <w:tabs>
          <w:tab w:val="left" w:pos="840"/>
        </w:tabs>
        <w:ind w:left="840" w:hanging="420"/>
      </w:pPr>
      <w:rPr>
        <w:rFonts w:ascii="Wingdings" w:hAnsi="Wingdings" w:hint="default"/>
        <w:sz w:val="18"/>
        <w:szCs w:val="18"/>
      </w:rPr>
    </w:lvl>
  </w:abstractNum>
  <w:abstractNum w:abstractNumId="40" w15:restartNumberingAfterBreak="0">
    <w:nsid w:val="641A7C49"/>
    <w:multiLevelType w:val="multilevel"/>
    <w:tmpl w:val="82D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0C1436"/>
    <w:multiLevelType w:val="hybridMultilevel"/>
    <w:tmpl w:val="0E7E5DD6"/>
    <w:lvl w:ilvl="0" w:tplc="769EFEA0">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954710"/>
    <w:multiLevelType w:val="hybridMultilevel"/>
    <w:tmpl w:val="287CA2D2"/>
    <w:lvl w:ilvl="0" w:tplc="0DA2512A">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5"/>
  </w:num>
  <w:num w:numId="3">
    <w:abstractNumId w:val="24"/>
  </w:num>
  <w:num w:numId="4">
    <w:abstractNumId w:val="23"/>
  </w:num>
  <w:num w:numId="5">
    <w:abstractNumId w:val="22"/>
  </w:num>
  <w:num w:numId="6">
    <w:abstractNumId w:val="26"/>
  </w:num>
  <w:num w:numId="7">
    <w:abstractNumId w:val="21"/>
  </w:num>
  <w:num w:numId="8">
    <w:abstractNumId w:val="20"/>
  </w:num>
  <w:num w:numId="9">
    <w:abstractNumId w:val="19"/>
  </w:num>
  <w:num w:numId="10">
    <w:abstractNumId w:val="18"/>
  </w:num>
  <w:num w:numId="11">
    <w:abstractNumId w:val="34"/>
  </w:num>
  <w:num w:numId="12">
    <w:abstractNumId w:val="11"/>
  </w:num>
  <w:num w:numId="13">
    <w:abstractNumId w:val="32"/>
  </w:num>
  <w:num w:numId="14">
    <w:abstractNumId w:val="36"/>
  </w:num>
  <w:num w:numId="15">
    <w:abstractNumId w:val="31"/>
  </w:num>
  <w:num w:numId="16">
    <w:abstractNumId w:val="29"/>
  </w:num>
  <w:num w:numId="17">
    <w:abstractNumId w:val="9"/>
  </w:num>
  <w:num w:numId="18">
    <w:abstractNumId w:val="37"/>
  </w:num>
  <w:num w:numId="19">
    <w:abstractNumId w:val="16"/>
  </w:num>
  <w:num w:numId="20">
    <w:abstractNumId w:val="5"/>
  </w:num>
  <w:num w:numId="21">
    <w:abstractNumId w:val="38"/>
  </w:num>
  <w:num w:numId="22">
    <w:abstractNumId w:val="7"/>
  </w:num>
  <w:num w:numId="23">
    <w:abstractNumId w:val="14"/>
  </w:num>
  <w:num w:numId="24">
    <w:abstractNumId w:val="28"/>
  </w:num>
  <w:num w:numId="25">
    <w:abstractNumId w:val="10"/>
  </w:num>
  <w:num w:numId="26">
    <w:abstractNumId w:val="4"/>
  </w:num>
  <w:num w:numId="27">
    <w:abstractNumId w:val="1"/>
  </w:num>
  <w:num w:numId="28">
    <w:abstractNumId w:val="8"/>
  </w:num>
  <w:num w:numId="29">
    <w:abstractNumId w:val="2"/>
  </w:num>
  <w:num w:numId="30">
    <w:abstractNumId w:val="15"/>
  </w:num>
  <w:num w:numId="31">
    <w:abstractNumId w:val="6"/>
  </w:num>
  <w:num w:numId="32">
    <w:abstractNumId w:val="35"/>
  </w:num>
  <w:num w:numId="33">
    <w:abstractNumId w:val="30"/>
  </w:num>
  <w:num w:numId="34">
    <w:abstractNumId w:val="12"/>
  </w:num>
  <w:num w:numId="35">
    <w:abstractNumId w:val="0"/>
  </w:num>
  <w:num w:numId="36">
    <w:abstractNumId w:val="17"/>
  </w:num>
  <w:num w:numId="37">
    <w:abstractNumId w:val="13"/>
  </w:num>
  <w:num w:numId="38">
    <w:abstractNumId w:val="3"/>
  </w:num>
  <w:num w:numId="39">
    <w:abstractNumId w:val="39"/>
  </w:num>
  <w:num w:numId="40">
    <w:abstractNumId w:val="40"/>
  </w:num>
  <w:num w:numId="41">
    <w:abstractNumId w:val="41"/>
  </w:num>
  <w:num w:numId="42">
    <w:abstractNumId w:val="33"/>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displayBackgroundShap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EE0543"/>
    <w:rsid w:val="0001511B"/>
    <w:rsid w:val="000330F8"/>
    <w:rsid w:val="00050A31"/>
    <w:rsid w:val="000716D2"/>
    <w:rsid w:val="00071AAB"/>
    <w:rsid w:val="000B76C4"/>
    <w:rsid w:val="000C5610"/>
    <w:rsid w:val="000E6552"/>
    <w:rsid w:val="000F3A4F"/>
    <w:rsid w:val="000F59AC"/>
    <w:rsid w:val="00127BE8"/>
    <w:rsid w:val="001364FE"/>
    <w:rsid w:val="001368DD"/>
    <w:rsid w:val="00147DB3"/>
    <w:rsid w:val="001518A5"/>
    <w:rsid w:val="00170095"/>
    <w:rsid w:val="00170E4F"/>
    <w:rsid w:val="001743F4"/>
    <w:rsid w:val="00187C33"/>
    <w:rsid w:val="001936B7"/>
    <w:rsid w:val="00196AB1"/>
    <w:rsid w:val="00201333"/>
    <w:rsid w:val="00210FA7"/>
    <w:rsid w:val="00216417"/>
    <w:rsid w:val="002309C0"/>
    <w:rsid w:val="0026631D"/>
    <w:rsid w:val="002B601C"/>
    <w:rsid w:val="002C2F53"/>
    <w:rsid w:val="0033518C"/>
    <w:rsid w:val="003437C2"/>
    <w:rsid w:val="00360DF4"/>
    <w:rsid w:val="00377186"/>
    <w:rsid w:val="003A1C03"/>
    <w:rsid w:val="00414627"/>
    <w:rsid w:val="00425D63"/>
    <w:rsid w:val="004643D8"/>
    <w:rsid w:val="00497C24"/>
    <w:rsid w:val="004C7BA5"/>
    <w:rsid w:val="004E7628"/>
    <w:rsid w:val="004F48F2"/>
    <w:rsid w:val="005149B1"/>
    <w:rsid w:val="0053557E"/>
    <w:rsid w:val="005647F2"/>
    <w:rsid w:val="005662D1"/>
    <w:rsid w:val="00573A09"/>
    <w:rsid w:val="005A4526"/>
    <w:rsid w:val="005B1A09"/>
    <w:rsid w:val="005C1B16"/>
    <w:rsid w:val="005E53D0"/>
    <w:rsid w:val="006002EB"/>
    <w:rsid w:val="00603AB3"/>
    <w:rsid w:val="006128EF"/>
    <w:rsid w:val="006264B4"/>
    <w:rsid w:val="00643033"/>
    <w:rsid w:val="00644CC3"/>
    <w:rsid w:val="00661468"/>
    <w:rsid w:val="006649F0"/>
    <w:rsid w:val="0067245D"/>
    <w:rsid w:val="0068470E"/>
    <w:rsid w:val="00695DCD"/>
    <w:rsid w:val="006A05CC"/>
    <w:rsid w:val="006A35A7"/>
    <w:rsid w:val="007152D7"/>
    <w:rsid w:val="00746C14"/>
    <w:rsid w:val="007C2C59"/>
    <w:rsid w:val="007D42AF"/>
    <w:rsid w:val="00801F23"/>
    <w:rsid w:val="008312F8"/>
    <w:rsid w:val="00833F90"/>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BE26F1"/>
    <w:rsid w:val="00C05085"/>
    <w:rsid w:val="00C1593D"/>
    <w:rsid w:val="00C56C7E"/>
    <w:rsid w:val="00C776A4"/>
    <w:rsid w:val="00CA2C6C"/>
    <w:rsid w:val="00CC0600"/>
    <w:rsid w:val="00CC78AC"/>
    <w:rsid w:val="00CF7953"/>
    <w:rsid w:val="00D07232"/>
    <w:rsid w:val="00D10245"/>
    <w:rsid w:val="00D21BDD"/>
    <w:rsid w:val="00D62333"/>
    <w:rsid w:val="00D65F07"/>
    <w:rsid w:val="00D92BB7"/>
    <w:rsid w:val="00DC76D2"/>
    <w:rsid w:val="00DD30ED"/>
    <w:rsid w:val="00DE1BDF"/>
    <w:rsid w:val="00E27E09"/>
    <w:rsid w:val="00E64C21"/>
    <w:rsid w:val="00EC24C6"/>
    <w:rsid w:val="00EF2933"/>
    <w:rsid w:val="00EF4E10"/>
    <w:rsid w:val="00F05146"/>
    <w:rsid w:val="00F1115D"/>
    <w:rsid w:val="00F244A0"/>
    <w:rsid w:val="00F3513C"/>
    <w:rsid w:val="00F465C5"/>
    <w:rsid w:val="00F46628"/>
    <w:rsid w:val="00F5180D"/>
    <w:rsid w:val="00F51B21"/>
    <w:rsid w:val="00F51D87"/>
    <w:rsid w:val="00F8455C"/>
    <w:rsid w:val="05CA3675"/>
    <w:rsid w:val="083240DC"/>
    <w:rsid w:val="0CD971D8"/>
    <w:rsid w:val="13E35E74"/>
    <w:rsid w:val="13EB3FA7"/>
    <w:rsid w:val="1ADD5E54"/>
    <w:rsid w:val="1EC22FEC"/>
    <w:rsid w:val="22EE0543"/>
    <w:rsid w:val="24EE1B26"/>
    <w:rsid w:val="25FD4EBD"/>
    <w:rsid w:val="2AF27EBA"/>
    <w:rsid w:val="30DD59B6"/>
    <w:rsid w:val="365B56BB"/>
    <w:rsid w:val="3B5612E6"/>
    <w:rsid w:val="3BAD4629"/>
    <w:rsid w:val="3F266AA8"/>
    <w:rsid w:val="40204742"/>
    <w:rsid w:val="47906638"/>
    <w:rsid w:val="47E84C63"/>
    <w:rsid w:val="484336AB"/>
    <w:rsid w:val="4A621D25"/>
    <w:rsid w:val="4F0B6877"/>
    <w:rsid w:val="55F11349"/>
    <w:rsid w:val="57AE1946"/>
    <w:rsid w:val="57DD24BB"/>
    <w:rsid w:val="58FB5A07"/>
    <w:rsid w:val="5C7E485A"/>
    <w:rsid w:val="5E355FFA"/>
    <w:rsid w:val="60137CAB"/>
    <w:rsid w:val="61E0242D"/>
    <w:rsid w:val="66A50952"/>
    <w:rsid w:val="6826136B"/>
    <w:rsid w:val="6EE36ECA"/>
    <w:rsid w:val="6FEA072C"/>
    <w:rsid w:val="70223C3E"/>
    <w:rsid w:val="78743289"/>
    <w:rsid w:val="7CCF01D0"/>
    <w:rsid w:val="7DB70B67"/>
    <w:rsid w:val="7FE93C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7C5FFF"/>
  <w15:docId w15:val="{30729EA8-F9FF-42E6-9DEB-AF91B296B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1">
    <w:lsdException w:name="heading 2"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toc 1" w:uiPriority="39"/>
    <w:lsdException w:name="toc 2" w:uiPriority="39"/>
    <w:lsdException w:name="toc 4" w:uiPriority="39"/>
    <w:lsdException w:name="caption" w:semiHidden="1" w:unhideWhenUsed="1"/>
    <w:lsdException w:name="Default Paragraph Font" w:semiHidden="1"/>
    <w:lsdException w:name="Hyperlink" w:uiPriority="99"/>
    <w:lsdException w:name="Strong" w:uiPriority="22"/>
    <w:lsdException w:name="HTML Top of Form" w:semiHidden="1" w:uiPriority="99" w:unhideWhenUsed="1" w:qFormat="0"/>
    <w:lsdException w:name="HTML Bottom of Form" w:semiHidden="1" w:uiPriority="99" w:unhideWhenUsed="1" w:qFormat="0"/>
    <w:lsdException w:name="Normal (Web)" w:uiPriority="99"/>
    <w:lsdException w:name="HTML Code" w:uiPriority="99"/>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qFormat="0"/>
    <w:lsdException w:name="No Spacing" w:uiPriority="99"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default="1" w:styleId="Normal">
    <w:name w:val="Normal"/>
    <w:qFormat/>
    <w:pPr>
      <w:spacing w:after="200" w:line="276" w:lineRule="auto"/>
    </w:pPr>
    <w:rPr>
      <w:rFonts w:ascii="Times New Roman" w:eastAsia="Arial" w:hAnsi="Times New Roman"/>
      <w:sz w:val="24"/>
      <w:szCs w:val="22"/>
    </w:rPr>
  </w:style>
  <w:style w:type="paragraph" w:styleId="Heading1">
    <w:name w:val="heading 1"/>
    <w:basedOn w:val="Normal"/>
    <w:next w:val="Normal"/>
    <w:link w:val="Heading1Char"/>
    <w:qFormat/>
    <w:pPr>
      <w:keepNext/>
      <w:keepLines/>
      <w:spacing w:line="360" w:lineRule="auto"/>
      <w:outlineLvl w:val="0"/>
    </w:pPr>
    <w:rPr>
      <w:rFonts w:eastAsiaTheme="minorEastAsia"/>
      <w:b/>
      <w:bCs/>
      <w:color w:val="000000" w:themeColor="text1"/>
      <w:kern w:val="44"/>
      <w:sz w:val="26"/>
      <w:szCs w:val="44"/>
    </w:rPr>
  </w:style>
  <w:style w:type="paragraph" w:styleId="Heading2">
    <w:name w:val="heading 2"/>
    <w:next w:val="Normal"/>
    <w:link w:val="Heading2Char"/>
    <w:unhideWhenUsed/>
    <w:qFormat/>
    <w:pPr>
      <w:spacing w:before="65" w:beforeAutospacing="1" w:afterAutospacing="1"/>
      <w:outlineLvl w:val="1"/>
    </w:pPr>
    <w:rPr>
      <w:rFonts w:ascii="Times New Roman" w:eastAsia="SimSun" w:hAnsi="Times New Roman" w:cs="Times New Roman"/>
      <w:b/>
      <w:bCs/>
      <w:color w:val="000000" w:themeColor="text1"/>
      <w:sz w:val="26"/>
      <w:szCs w:val="32"/>
      <w:lang w:eastAsia="zh-CN"/>
    </w:rPr>
  </w:style>
  <w:style w:type="paragraph" w:styleId="Heading3">
    <w:name w:val="heading 3"/>
    <w:basedOn w:val="Normal"/>
    <w:next w:val="Normal"/>
    <w:link w:val="Heading3Char"/>
    <w:unhideWhenUsed/>
    <w:qFormat/>
    <w:pPr>
      <w:keepNext/>
      <w:keepLines/>
      <w:spacing w:before="260" w:after="260" w:line="416" w:lineRule="auto"/>
      <w:outlineLvl w:val="2"/>
    </w:pPr>
    <w:rPr>
      <w:rFonts w:eastAsia="Times New Roman"/>
      <w:b/>
      <w:bCs/>
      <w:color w:val="000000" w:themeColor="text1"/>
      <w:szCs w:val="32"/>
    </w:rPr>
  </w:style>
  <w:style w:type="paragraph" w:styleId="Heading4">
    <w:name w:val="heading 4"/>
    <w:basedOn w:val="Normal"/>
    <w:next w:val="Normal"/>
    <w:unhideWhenUsed/>
    <w:qFormat/>
    <w:pPr>
      <w:keepNext/>
      <w:keepLines/>
      <w:spacing w:before="280" w:after="290" w:line="376" w:lineRule="auto"/>
      <w:outlineLvl w:val="3"/>
    </w:pPr>
    <w:rPr>
      <w:b/>
      <w:bCs/>
      <w:sz w:val="20"/>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Cs w:val="24"/>
    </w:rPr>
  </w:style>
  <w:style w:type="paragraph" w:styleId="Heading7">
    <w:name w:val="heading 7"/>
    <w:basedOn w:val="Normal"/>
    <w:next w:val="Normal"/>
    <w:semiHidden/>
    <w:unhideWhenUsed/>
    <w:qFormat/>
    <w:pPr>
      <w:keepNext/>
      <w:keepLines/>
      <w:spacing w:before="240" w:after="64" w:line="320" w:lineRule="auto"/>
      <w:outlineLvl w:val="6"/>
    </w:pPr>
    <w:rPr>
      <w:b/>
      <w:bCs/>
      <w:szCs w:val="24"/>
    </w:rPr>
  </w:style>
  <w:style w:type="paragraph" w:styleId="Heading8">
    <w:name w:val="heading 8"/>
    <w:basedOn w:val="Normal"/>
    <w:next w:val="Normal"/>
    <w:semiHidden/>
    <w:unhideWhenUsed/>
    <w:qFormat/>
    <w:pPr>
      <w:keepNext/>
      <w:keepLines/>
      <w:spacing w:before="240" w:after="64" w:line="320" w:lineRule="auto"/>
      <w:outlineLvl w:val="7"/>
    </w:pPr>
    <w:rPr>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link w:val="CaptionChar"/>
    <w:semiHidden/>
    <w:unhideWhenUsed/>
    <w:qFormat/>
    <w:rPr>
      <w:rFonts w:eastAsia="SimHei" w:cs="Arial"/>
      <w:b/>
      <w:i/>
      <w:sz w:val="22"/>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uiPriority w:val="99"/>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uiPriority w:val="99"/>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Cs w:val="24"/>
    </w:rPr>
  </w:style>
  <w:style w:type="paragraph" w:styleId="NormalWeb">
    <w:name w:val="Normal (Web)"/>
    <w:uiPriority w:val="99"/>
    <w:qFormat/>
    <w:pPr>
      <w:spacing w:beforeAutospacing="1" w:afterAutospacing="1"/>
    </w:pPr>
    <w:rPr>
      <w:rFonts w:ascii="Times New Roman" w:eastAsia="SimSun" w:hAnsi="Times New Roman" w:cs="Times New Roman"/>
      <w:sz w:val="24"/>
      <w:szCs w:val="24"/>
      <w:lang w:eastAsia="zh-CN"/>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Cs w:val="24"/>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uiPriority w:val="39"/>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1Char">
    <w:name w:val="Heading 1 Char"/>
    <w:link w:val="Heading1"/>
    <w:qFormat/>
    <w:rPr>
      <w:rFonts w:ascii="Times New Roman" w:eastAsiaTheme="minorEastAsia" w:hAnsi="Times New Roman"/>
      <w:b/>
      <w:bCs/>
      <w:color w:val="000000" w:themeColor="text1"/>
      <w:kern w:val="44"/>
      <w:sz w:val="26"/>
      <w:szCs w:val="44"/>
    </w:rPr>
  </w:style>
  <w:style w:type="character" w:customStyle="1" w:styleId="CaptionChar">
    <w:name w:val="Caption Char"/>
    <w:link w:val="Caption"/>
    <w:qFormat/>
    <w:rPr>
      <w:rFonts w:eastAsia="SimHei" w:cs="Arial"/>
      <w:b/>
      <w:i/>
      <w:sz w:val="22"/>
    </w:rPr>
  </w:style>
  <w:style w:type="character" w:customStyle="1" w:styleId="Heading2Char">
    <w:name w:val="Heading 2 Char"/>
    <w:link w:val="Heading2"/>
    <w:qFormat/>
    <w:rPr>
      <w:rFonts w:ascii="Times New Roman" w:eastAsia="SimSun" w:hAnsi="Times New Roman" w:cs="Times New Roman" w:hint="default"/>
      <w:b/>
      <w:bCs/>
      <w:color w:val="000000" w:themeColor="text1"/>
      <w:kern w:val="0"/>
      <w:sz w:val="26"/>
      <w:szCs w:val="32"/>
      <w:lang w:val="en-US" w:eastAsia="zh-CN" w:bidi="ar"/>
    </w:rPr>
  </w:style>
  <w:style w:type="character" w:customStyle="1" w:styleId="Heading3Char">
    <w:name w:val="Heading 3 Char"/>
    <w:basedOn w:val="DefaultParagraphFont"/>
    <w:link w:val="Heading3"/>
    <w:rsid w:val="00F46628"/>
    <w:rPr>
      <w:rFonts w:ascii="Times New Roman" w:eastAsia="Times New Roman" w:hAnsi="Times New Roman"/>
      <w:b/>
      <w:bCs/>
      <w:color w:val="000000" w:themeColor="text1"/>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6085">
      <w:bodyDiv w:val="1"/>
      <w:marLeft w:val="0"/>
      <w:marRight w:val="0"/>
      <w:marTop w:val="0"/>
      <w:marBottom w:val="0"/>
      <w:divBdr>
        <w:top w:val="none" w:sz="0" w:space="0" w:color="auto"/>
        <w:left w:val="none" w:sz="0" w:space="0" w:color="auto"/>
        <w:bottom w:val="none" w:sz="0" w:space="0" w:color="auto"/>
        <w:right w:val="none" w:sz="0" w:space="0" w:color="auto"/>
      </w:divBdr>
    </w:div>
    <w:div w:id="74716953">
      <w:bodyDiv w:val="1"/>
      <w:marLeft w:val="0"/>
      <w:marRight w:val="0"/>
      <w:marTop w:val="0"/>
      <w:marBottom w:val="0"/>
      <w:divBdr>
        <w:top w:val="none" w:sz="0" w:space="0" w:color="auto"/>
        <w:left w:val="none" w:sz="0" w:space="0" w:color="auto"/>
        <w:bottom w:val="none" w:sz="0" w:space="0" w:color="auto"/>
        <w:right w:val="none" w:sz="0" w:space="0" w:color="auto"/>
      </w:divBdr>
    </w:div>
    <w:div w:id="213779073">
      <w:bodyDiv w:val="1"/>
      <w:marLeft w:val="0"/>
      <w:marRight w:val="0"/>
      <w:marTop w:val="0"/>
      <w:marBottom w:val="0"/>
      <w:divBdr>
        <w:top w:val="none" w:sz="0" w:space="0" w:color="auto"/>
        <w:left w:val="none" w:sz="0" w:space="0" w:color="auto"/>
        <w:bottom w:val="none" w:sz="0" w:space="0" w:color="auto"/>
        <w:right w:val="none" w:sz="0" w:space="0" w:color="auto"/>
      </w:divBdr>
    </w:div>
    <w:div w:id="250507235">
      <w:bodyDiv w:val="1"/>
      <w:marLeft w:val="0"/>
      <w:marRight w:val="0"/>
      <w:marTop w:val="0"/>
      <w:marBottom w:val="0"/>
      <w:divBdr>
        <w:top w:val="none" w:sz="0" w:space="0" w:color="auto"/>
        <w:left w:val="none" w:sz="0" w:space="0" w:color="auto"/>
        <w:bottom w:val="none" w:sz="0" w:space="0" w:color="auto"/>
        <w:right w:val="none" w:sz="0" w:space="0" w:color="auto"/>
      </w:divBdr>
    </w:div>
    <w:div w:id="306713661">
      <w:bodyDiv w:val="1"/>
      <w:marLeft w:val="0"/>
      <w:marRight w:val="0"/>
      <w:marTop w:val="0"/>
      <w:marBottom w:val="0"/>
      <w:divBdr>
        <w:top w:val="none" w:sz="0" w:space="0" w:color="auto"/>
        <w:left w:val="none" w:sz="0" w:space="0" w:color="auto"/>
        <w:bottom w:val="none" w:sz="0" w:space="0" w:color="auto"/>
        <w:right w:val="none" w:sz="0" w:space="0" w:color="auto"/>
      </w:divBdr>
    </w:div>
    <w:div w:id="336618481">
      <w:bodyDiv w:val="1"/>
      <w:marLeft w:val="0"/>
      <w:marRight w:val="0"/>
      <w:marTop w:val="0"/>
      <w:marBottom w:val="0"/>
      <w:divBdr>
        <w:top w:val="none" w:sz="0" w:space="0" w:color="auto"/>
        <w:left w:val="none" w:sz="0" w:space="0" w:color="auto"/>
        <w:bottom w:val="none" w:sz="0" w:space="0" w:color="auto"/>
        <w:right w:val="none" w:sz="0" w:space="0" w:color="auto"/>
      </w:divBdr>
    </w:div>
    <w:div w:id="351491854">
      <w:bodyDiv w:val="1"/>
      <w:marLeft w:val="0"/>
      <w:marRight w:val="0"/>
      <w:marTop w:val="0"/>
      <w:marBottom w:val="0"/>
      <w:divBdr>
        <w:top w:val="none" w:sz="0" w:space="0" w:color="auto"/>
        <w:left w:val="none" w:sz="0" w:space="0" w:color="auto"/>
        <w:bottom w:val="none" w:sz="0" w:space="0" w:color="auto"/>
        <w:right w:val="none" w:sz="0" w:space="0" w:color="auto"/>
      </w:divBdr>
    </w:div>
    <w:div w:id="364795437">
      <w:bodyDiv w:val="1"/>
      <w:marLeft w:val="0"/>
      <w:marRight w:val="0"/>
      <w:marTop w:val="0"/>
      <w:marBottom w:val="0"/>
      <w:divBdr>
        <w:top w:val="none" w:sz="0" w:space="0" w:color="auto"/>
        <w:left w:val="none" w:sz="0" w:space="0" w:color="auto"/>
        <w:bottom w:val="none" w:sz="0" w:space="0" w:color="auto"/>
        <w:right w:val="none" w:sz="0" w:space="0" w:color="auto"/>
      </w:divBdr>
    </w:div>
    <w:div w:id="404841107">
      <w:bodyDiv w:val="1"/>
      <w:marLeft w:val="0"/>
      <w:marRight w:val="0"/>
      <w:marTop w:val="0"/>
      <w:marBottom w:val="0"/>
      <w:divBdr>
        <w:top w:val="none" w:sz="0" w:space="0" w:color="auto"/>
        <w:left w:val="none" w:sz="0" w:space="0" w:color="auto"/>
        <w:bottom w:val="none" w:sz="0" w:space="0" w:color="auto"/>
        <w:right w:val="none" w:sz="0" w:space="0" w:color="auto"/>
      </w:divBdr>
    </w:div>
    <w:div w:id="418870567">
      <w:bodyDiv w:val="1"/>
      <w:marLeft w:val="0"/>
      <w:marRight w:val="0"/>
      <w:marTop w:val="0"/>
      <w:marBottom w:val="0"/>
      <w:divBdr>
        <w:top w:val="none" w:sz="0" w:space="0" w:color="auto"/>
        <w:left w:val="none" w:sz="0" w:space="0" w:color="auto"/>
        <w:bottom w:val="none" w:sz="0" w:space="0" w:color="auto"/>
        <w:right w:val="none" w:sz="0" w:space="0" w:color="auto"/>
      </w:divBdr>
    </w:div>
    <w:div w:id="430785336">
      <w:bodyDiv w:val="1"/>
      <w:marLeft w:val="0"/>
      <w:marRight w:val="0"/>
      <w:marTop w:val="0"/>
      <w:marBottom w:val="0"/>
      <w:divBdr>
        <w:top w:val="none" w:sz="0" w:space="0" w:color="auto"/>
        <w:left w:val="none" w:sz="0" w:space="0" w:color="auto"/>
        <w:bottom w:val="none" w:sz="0" w:space="0" w:color="auto"/>
        <w:right w:val="none" w:sz="0" w:space="0" w:color="auto"/>
      </w:divBdr>
    </w:div>
    <w:div w:id="699741194">
      <w:bodyDiv w:val="1"/>
      <w:marLeft w:val="0"/>
      <w:marRight w:val="0"/>
      <w:marTop w:val="0"/>
      <w:marBottom w:val="0"/>
      <w:divBdr>
        <w:top w:val="none" w:sz="0" w:space="0" w:color="auto"/>
        <w:left w:val="none" w:sz="0" w:space="0" w:color="auto"/>
        <w:bottom w:val="none" w:sz="0" w:space="0" w:color="auto"/>
        <w:right w:val="none" w:sz="0" w:space="0" w:color="auto"/>
      </w:divBdr>
    </w:div>
    <w:div w:id="779450225">
      <w:bodyDiv w:val="1"/>
      <w:marLeft w:val="0"/>
      <w:marRight w:val="0"/>
      <w:marTop w:val="0"/>
      <w:marBottom w:val="0"/>
      <w:divBdr>
        <w:top w:val="none" w:sz="0" w:space="0" w:color="auto"/>
        <w:left w:val="none" w:sz="0" w:space="0" w:color="auto"/>
        <w:bottom w:val="none" w:sz="0" w:space="0" w:color="auto"/>
        <w:right w:val="none" w:sz="0" w:space="0" w:color="auto"/>
      </w:divBdr>
    </w:div>
    <w:div w:id="789281794">
      <w:bodyDiv w:val="1"/>
      <w:marLeft w:val="0"/>
      <w:marRight w:val="0"/>
      <w:marTop w:val="0"/>
      <w:marBottom w:val="0"/>
      <w:divBdr>
        <w:top w:val="none" w:sz="0" w:space="0" w:color="auto"/>
        <w:left w:val="none" w:sz="0" w:space="0" w:color="auto"/>
        <w:bottom w:val="none" w:sz="0" w:space="0" w:color="auto"/>
        <w:right w:val="none" w:sz="0" w:space="0" w:color="auto"/>
      </w:divBdr>
    </w:div>
    <w:div w:id="790979994">
      <w:bodyDiv w:val="1"/>
      <w:marLeft w:val="0"/>
      <w:marRight w:val="0"/>
      <w:marTop w:val="0"/>
      <w:marBottom w:val="0"/>
      <w:divBdr>
        <w:top w:val="none" w:sz="0" w:space="0" w:color="auto"/>
        <w:left w:val="none" w:sz="0" w:space="0" w:color="auto"/>
        <w:bottom w:val="none" w:sz="0" w:space="0" w:color="auto"/>
        <w:right w:val="none" w:sz="0" w:space="0" w:color="auto"/>
      </w:divBdr>
    </w:div>
    <w:div w:id="813719606">
      <w:bodyDiv w:val="1"/>
      <w:marLeft w:val="0"/>
      <w:marRight w:val="0"/>
      <w:marTop w:val="0"/>
      <w:marBottom w:val="0"/>
      <w:divBdr>
        <w:top w:val="none" w:sz="0" w:space="0" w:color="auto"/>
        <w:left w:val="none" w:sz="0" w:space="0" w:color="auto"/>
        <w:bottom w:val="none" w:sz="0" w:space="0" w:color="auto"/>
        <w:right w:val="none" w:sz="0" w:space="0" w:color="auto"/>
      </w:divBdr>
    </w:div>
    <w:div w:id="933129148">
      <w:bodyDiv w:val="1"/>
      <w:marLeft w:val="0"/>
      <w:marRight w:val="0"/>
      <w:marTop w:val="0"/>
      <w:marBottom w:val="0"/>
      <w:divBdr>
        <w:top w:val="none" w:sz="0" w:space="0" w:color="auto"/>
        <w:left w:val="none" w:sz="0" w:space="0" w:color="auto"/>
        <w:bottom w:val="none" w:sz="0" w:space="0" w:color="auto"/>
        <w:right w:val="none" w:sz="0" w:space="0" w:color="auto"/>
      </w:divBdr>
    </w:div>
    <w:div w:id="951862927">
      <w:bodyDiv w:val="1"/>
      <w:marLeft w:val="0"/>
      <w:marRight w:val="0"/>
      <w:marTop w:val="0"/>
      <w:marBottom w:val="0"/>
      <w:divBdr>
        <w:top w:val="none" w:sz="0" w:space="0" w:color="auto"/>
        <w:left w:val="none" w:sz="0" w:space="0" w:color="auto"/>
        <w:bottom w:val="none" w:sz="0" w:space="0" w:color="auto"/>
        <w:right w:val="none" w:sz="0" w:space="0" w:color="auto"/>
      </w:divBdr>
    </w:div>
    <w:div w:id="977995349">
      <w:bodyDiv w:val="1"/>
      <w:marLeft w:val="0"/>
      <w:marRight w:val="0"/>
      <w:marTop w:val="0"/>
      <w:marBottom w:val="0"/>
      <w:divBdr>
        <w:top w:val="none" w:sz="0" w:space="0" w:color="auto"/>
        <w:left w:val="none" w:sz="0" w:space="0" w:color="auto"/>
        <w:bottom w:val="none" w:sz="0" w:space="0" w:color="auto"/>
        <w:right w:val="none" w:sz="0" w:space="0" w:color="auto"/>
      </w:divBdr>
    </w:div>
    <w:div w:id="1088967495">
      <w:bodyDiv w:val="1"/>
      <w:marLeft w:val="0"/>
      <w:marRight w:val="0"/>
      <w:marTop w:val="0"/>
      <w:marBottom w:val="0"/>
      <w:divBdr>
        <w:top w:val="none" w:sz="0" w:space="0" w:color="auto"/>
        <w:left w:val="none" w:sz="0" w:space="0" w:color="auto"/>
        <w:bottom w:val="none" w:sz="0" w:space="0" w:color="auto"/>
        <w:right w:val="none" w:sz="0" w:space="0" w:color="auto"/>
      </w:divBdr>
    </w:div>
    <w:div w:id="1287658363">
      <w:bodyDiv w:val="1"/>
      <w:marLeft w:val="0"/>
      <w:marRight w:val="0"/>
      <w:marTop w:val="0"/>
      <w:marBottom w:val="0"/>
      <w:divBdr>
        <w:top w:val="none" w:sz="0" w:space="0" w:color="auto"/>
        <w:left w:val="none" w:sz="0" w:space="0" w:color="auto"/>
        <w:bottom w:val="none" w:sz="0" w:space="0" w:color="auto"/>
        <w:right w:val="none" w:sz="0" w:space="0" w:color="auto"/>
      </w:divBdr>
    </w:div>
    <w:div w:id="1316493295">
      <w:bodyDiv w:val="1"/>
      <w:marLeft w:val="0"/>
      <w:marRight w:val="0"/>
      <w:marTop w:val="0"/>
      <w:marBottom w:val="0"/>
      <w:divBdr>
        <w:top w:val="none" w:sz="0" w:space="0" w:color="auto"/>
        <w:left w:val="none" w:sz="0" w:space="0" w:color="auto"/>
        <w:bottom w:val="none" w:sz="0" w:space="0" w:color="auto"/>
        <w:right w:val="none" w:sz="0" w:space="0" w:color="auto"/>
      </w:divBdr>
    </w:div>
    <w:div w:id="1351837267">
      <w:bodyDiv w:val="1"/>
      <w:marLeft w:val="0"/>
      <w:marRight w:val="0"/>
      <w:marTop w:val="0"/>
      <w:marBottom w:val="0"/>
      <w:divBdr>
        <w:top w:val="none" w:sz="0" w:space="0" w:color="auto"/>
        <w:left w:val="none" w:sz="0" w:space="0" w:color="auto"/>
        <w:bottom w:val="none" w:sz="0" w:space="0" w:color="auto"/>
        <w:right w:val="none" w:sz="0" w:space="0" w:color="auto"/>
      </w:divBdr>
    </w:div>
    <w:div w:id="1353260206">
      <w:bodyDiv w:val="1"/>
      <w:marLeft w:val="0"/>
      <w:marRight w:val="0"/>
      <w:marTop w:val="0"/>
      <w:marBottom w:val="0"/>
      <w:divBdr>
        <w:top w:val="none" w:sz="0" w:space="0" w:color="auto"/>
        <w:left w:val="none" w:sz="0" w:space="0" w:color="auto"/>
        <w:bottom w:val="none" w:sz="0" w:space="0" w:color="auto"/>
        <w:right w:val="none" w:sz="0" w:space="0" w:color="auto"/>
      </w:divBdr>
    </w:div>
    <w:div w:id="1354189180">
      <w:bodyDiv w:val="1"/>
      <w:marLeft w:val="0"/>
      <w:marRight w:val="0"/>
      <w:marTop w:val="0"/>
      <w:marBottom w:val="0"/>
      <w:divBdr>
        <w:top w:val="none" w:sz="0" w:space="0" w:color="auto"/>
        <w:left w:val="none" w:sz="0" w:space="0" w:color="auto"/>
        <w:bottom w:val="none" w:sz="0" w:space="0" w:color="auto"/>
        <w:right w:val="none" w:sz="0" w:space="0" w:color="auto"/>
      </w:divBdr>
    </w:div>
    <w:div w:id="1405180613">
      <w:bodyDiv w:val="1"/>
      <w:marLeft w:val="0"/>
      <w:marRight w:val="0"/>
      <w:marTop w:val="0"/>
      <w:marBottom w:val="0"/>
      <w:divBdr>
        <w:top w:val="none" w:sz="0" w:space="0" w:color="auto"/>
        <w:left w:val="none" w:sz="0" w:space="0" w:color="auto"/>
        <w:bottom w:val="none" w:sz="0" w:space="0" w:color="auto"/>
        <w:right w:val="none" w:sz="0" w:space="0" w:color="auto"/>
      </w:divBdr>
    </w:div>
    <w:div w:id="1437947457">
      <w:bodyDiv w:val="1"/>
      <w:marLeft w:val="0"/>
      <w:marRight w:val="0"/>
      <w:marTop w:val="0"/>
      <w:marBottom w:val="0"/>
      <w:divBdr>
        <w:top w:val="none" w:sz="0" w:space="0" w:color="auto"/>
        <w:left w:val="none" w:sz="0" w:space="0" w:color="auto"/>
        <w:bottom w:val="none" w:sz="0" w:space="0" w:color="auto"/>
        <w:right w:val="none" w:sz="0" w:space="0" w:color="auto"/>
      </w:divBdr>
    </w:div>
    <w:div w:id="1596785300">
      <w:bodyDiv w:val="1"/>
      <w:marLeft w:val="0"/>
      <w:marRight w:val="0"/>
      <w:marTop w:val="0"/>
      <w:marBottom w:val="0"/>
      <w:divBdr>
        <w:top w:val="none" w:sz="0" w:space="0" w:color="auto"/>
        <w:left w:val="none" w:sz="0" w:space="0" w:color="auto"/>
        <w:bottom w:val="none" w:sz="0" w:space="0" w:color="auto"/>
        <w:right w:val="none" w:sz="0" w:space="0" w:color="auto"/>
      </w:divBdr>
    </w:div>
    <w:div w:id="1665546203">
      <w:bodyDiv w:val="1"/>
      <w:marLeft w:val="0"/>
      <w:marRight w:val="0"/>
      <w:marTop w:val="0"/>
      <w:marBottom w:val="0"/>
      <w:divBdr>
        <w:top w:val="none" w:sz="0" w:space="0" w:color="auto"/>
        <w:left w:val="none" w:sz="0" w:space="0" w:color="auto"/>
        <w:bottom w:val="none" w:sz="0" w:space="0" w:color="auto"/>
        <w:right w:val="none" w:sz="0" w:space="0" w:color="auto"/>
      </w:divBdr>
    </w:div>
    <w:div w:id="1681664166">
      <w:bodyDiv w:val="1"/>
      <w:marLeft w:val="0"/>
      <w:marRight w:val="0"/>
      <w:marTop w:val="0"/>
      <w:marBottom w:val="0"/>
      <w:divBdr>
        <w:top w:val="none" w:sz="0" w:space="0" w:color="auto"/>
        <w:left w:val="none" w:sz="0" w:space="0" w:color="auto"/>
        <w:bottom w:val="none" w:sz="0" w:space="0" w:color="auto"/>
        <w:right w:val="none" w:sz="0" w:space="0" w:color="auto"/>
      </w:divBdr>
    </w:div>
    <w:div w:id="1709798777">
      <w:bodyDiv w:val="1"/>
      <w:marLeft w:val="0"/>
      <w:marRight w:val="0"/>
      <w:marTop w:val="0"/>
      <w:marBottom w:val="0"/>
      <w:divBdr>
        <w:top w:val="none" w:sz="0" w:space="0" w:color="auto"/>
        <w:left w:val="none" w:sz="0" w:space="0" w:color="auto"/>
        <w:bottom w:val="none" w:sz="0" w:space="0" w:color="auto"/>
        <w:right w:val="none" w:sz="0" w:space="0" w:color="auto"/>
      </w:divBdr>
    </w:div>
    <w:div w:id="1822504748">
      <w:bodyDiv w:val="1"/>
      <w:marLeft w:val="0"/>
      <w:marRight w:val="0"/>
      <w:marTop w:val="0"/>
      <w:marBottom w:val="0"/>
      <w:divBdr>
        <w:top w:val="none" w:sz="0" w:space="0" w:color="auto"/>
        <w:left w:val="none" w:sz="0" w:space="0" w:color="auto"/>
        <w:bottom w:val="none" w:sz="0" w:space="0" w:color="auto"/>
        <w:right w:val="none" w:sz="0" w:space="0" w:color="auto"/>
      </w:divBdr>
    </w:div>
    <w:div w:id="1833787951">
      <w:bodyDiv w:val="1"/>
      <w:marLeft w:val="0"/>
      <w:marRight w:val="0"/>
      <w:marTop w:val="0"/>
      <w:marBottom w:val="0"/>
      <w:divBdr>
        <w:top w:val="none" w:sz="0" w:space="0" w:color="auto"/>
        <w:left w:val="none" w:sz="0" w:space="0" w:color="auto"/>
        <w:bottom w:val="none" w:sz="0" w:space="0" w:color="auto"/>
        <w:right w:val="none" w:sz="0" w:space="0" w:color="auto"/>
      </w:divBdr>
    </w:div>
    <w:div w:id="1896239995">
      <w:bodyDiv w:val="1"/>
      <w:marLeft w:val="0"/>
      <w:marRight w:val="0"/>
      <w:marTop w:val="0"/>
      <w:marBottom w:val="0"/>
      <w:divBdr>
        <w:top w:val="none" w:sz="0" w:space="0" w:color="auto"/>
        <w:left w:val="none" w:sz="0" w:space="0" w:color="auto"/>
        <w:bottom w:val="none" w:sz="0" w:space="0" w:color="auto"/>
        <w:right w:val="none" w:sz="0" w:space="0" w:color="auto"/>
      </w:divBdr>
    </w:div>
    <w:div w:id="2090540137">
      <w:bodyDiv w:val="1"/>
      <w:marLeft w:val="0"/>
      <w:marRight w:val="0"/>
      <w:marTop w:val="0"/>
      <w:marBottom w:val="0"/>
      <w:divBdr>
        <w:top w:val="none" w:sz="0" w:space="0" w:color="auto"/>
        <w:left w:val="none" w:sz="0" w:space="0" w:color="auto"/>
        <w:bottom w:val="none" w:sz="0" w:space="0" w:color="auto"/>
        <w:right w:val="none" w:sz="0" w:space="0" w:color="auto"/>
      </w:divBdr>
    </w:div>
    <w:div w:id="2109615892">
      <w:bodyDiv w:val="1"/>
      <w:marLeft w:val="0"/>
      <w:marRight w:val="0"/>
      <w:marTop w:val="0"/>
      <w:marBottom w:val="0"/>
      <w:divBdr>
        <w:top w:val="none" w:sz="0" w:space="0" w:color="auto"/>
        <w:left w:val="none" w:sz="0" w:space="0" w:color="auto"/>
        <w:bottom w:val="none" w:sz="0" w:space="0" w:color="auto"/>
        <w:right w:val="none" w:sz="0" w:space="0" w:color="auto"/>
      </w:divBdr>
    </w:div>
    <w:div w:id="2119329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25</Pages>
  <Words>4339</Words>
  <Characters>24737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Admin</cp:lastModifiedBy>
  <cp:revision>10</cp:revision>
  <dcterms:created xsi:type="dcterms:W3CDTF">2026-10-25T07:06:00Z</dcterms:created>
  <dcterms:modified xsi:type="dcterms:W3CDTF">2026-10-27T06:31:00Z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837612ABBC1249C19BD1D7008D66C01E_13</vt:lpwstr>
  </property>
  <property fmtid="{D5CDD505-2E9C-101B-9397-08002B2CF9AE}" pid="4" name="KSOTemplateDocerSaveRecord">
    <vt:lpwstr>eyJoZGlkIjoiMGJjNzY0OTk1OGRiMzg4ZGI5ODhhYmQwMDVlZjU4Y2IiLCJ1c2VySWQiOiI4ODEzNzc0MTYwMzI3In0=</vt:lpwstr>
  </property>
</Properties>
</file>